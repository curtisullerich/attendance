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 xml:space="preserve">Group </w:t>
      </w:r>
      <w:proofErr w:type="gramStart"/>
      <w:r>
        <w:t>Members :</w:t>
      </w:r>
      <w:proofErr w:type="gramEnd"/>
    </w:p>
    <w:p w:rsidR="000D0D1F" w:rsidRDefault="000D0D1F" w:rsidP="005F6DCC">
      <w:pPr>
        <w:spacing w:line="100" w:lineRule="atLeast"/>
        <w:ind w:left="720"/>
      </w:pPr>
      <w:r>
        <w:t>Todd Wegter</w:t>
      </w:r>
    </w:p>
    <w:p w:rsidR="000D0D1F" w:rsidRDefault="000D0D1F" w:rsidP="005F6DCC">
      <w:pPr>
        <w:spacing w:line="100" w:lineRule="atLeast"/>
        <w:ind w:left="720"/>
      </w:pPr>
      <w:r>
        <w:t xml:space="preserve">Curtis </w:t>
      </w:r>
      <w:proofErr w:type="spellStart"/>
      <w:r>
        <w:t>Ullerich</w:t>
      </w:r>
      <w:proofErr w:type="spellEnd"/>
    </w:p>
    <w:p w:rsidR="000D0D1F" w:rsidRDefault="000D0D1F" w:rsidP="005F6DCC">
      <w:pPr>
        <w:spacing w:line="100" w:lineRule="atLeast"/>
        <w:ind w:left="720"/>
      </w:pPr>
      <w:r>
        <w:t>Brandon Maxwell</w:t>
      </w:r>
    </w:p>
    <w:p w:rsidR="000D0D1F" w:rsidRDefault="000D0D1F" w:rsidP="005F6DCC">
      <w:pPr>
        <w:spacing w:line="100" w:lineRule="atLeast"/>
        <w:ind w:left="720"/>
      </w:pPr>
      <w:proofErr w:type="spellStart"/>
      <w:r>
        <w:t>Yifei</w:t>
      </w:r>
      <w:proofErr w:type="spellEnd"/>
      <w:r>
        <w:t xml:space="preserve"> Zhu</w:t>
      </w:r>
    </w:p>
    <w:p w:rsidR="000D0D1F" w:rsidRDefault="005F6DCC" w:rsidP="005F6DCC">
      <w:pPr>
        <w:tabs>
          <w:tab w:val="left" w:pos="1140"/>
        </w:tabs>
        <w:spacing w:line="100" w:lineRule="atLeast"/>
        <w:ind w:left="720"/>
      </w:pPr>
      <w:r>
        <w:tab/>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0D0D1F">
      <w:pPr>
        <w:numPr>
          <w:ilvl w:val="0"/>
          <w:numId w:val="1"/>
        </w:numPr>
        <w:tabs>
          <w:tab w:val="left" w:pos="720"/>
        </w:tabs>
        <w:suppressAutoHyphens/>
        <w:spacing w:after="200" w:line="100" w:lineRule="atLeast"/>
      </w:pPr>
      <w:r>
        <w:t>Directors</w:t>
      </w:r>
    </w:p>
    <w:p w:rsidR="000D0D1F" w:rsidRDefault="000D0D1F" w:rsidP="000D0D1F">
      <w:pPr>
        <w:numPr>
          <w:ilvl w:val="1"/>
          <w:numId w:val="1"/>
        </w:numPr>
        <w:tabs>
          <w:tab w:val="left" w:pos="720"/>
        </w:tabs>
        <w:suppressAutoHyphens/>
        <w:spacing w:after="200" w:line="100" w:lineRule="atLeast"/>
      </w:pPr>
    </w:p>
    <w:p w:rsidR="000D0D1F" w:rsidRDefault="000D0D1F" w:rsidP="000D0D1F">
      <w:pPr>
        <w:numPr>
          <w:ilvl w:val="0"/>
          <w:numId w:val="1"/>
        </w:numPr>
        <w:tabs>
          <w:tab w:val="left" w:pos="720"/>
        </w:tabs>
        <w:suppressAutoHyphens/>
        <w:spacing w:after="200" w:line="100" w:lineRule="atLeast"/>
      </w:pPr>
      <w:r>
        <w:t>Student Staff</w:t>
      </w:r>
    </w:p>
    <w:p w:rsidR="000D0D1F" w:rsidRDefault="000D0D1F" w:rsidP="000D0D1F">
      <w:pPr>
        <w:numPr>
          <w:ilvl w:val="1"/>
          <w:numId w:val="1"/>
        </w:numPr>
        <w:tabs>
          <w:tab w:val="left" w:pos="720"/>
        </w:tabs>
        <w:suppressAutoHyphens/>
        <w:spacing w:after="200" w:line="100" w:lineRule="atLeast"/>
      </w:pPr>
    </w:p>
    <w:p w:rsidR="000D0D1F" w:rsidRDefault="000D0D1F" w:rsidP="000D0D1F">
      <w:pPr>
        <w:numPr>
          <w:ilvl w:val="0"/>
          <w:numId w:val="1"/>
        </w:numPr>
        <w:tabs>
          <w:tab w:val="left" w:pos="720"/>
        </w:tabs>
        <w:suppressAutoHyphens/>
        <w:spacing w:after="200" w:line="100" w:lineRule="atLeast"/>
      </w:pPr>
      <w:r>
        <w:t>Students</w:t>
      </w:r>
    </w:p>
    <w:p w:rsidR="00A77B3E" w:rsidRDefault="000D0D1F">
      <w:pPr>
        <w:spacing w:line="240" w:lineRule="auto"/>
      </w:pPr>
      <w:r>
        <w:br w:type="page"/>
      </w:r>
      <w:r w:rsidR="00126CB8">
        <w:lastRenderedPageBreak/>
        <w:t>1_Main_CheckIn</w:t>
      </w:r>
    </w:p>
    <w:p w:rsidR="00A77B3E" w:rsidRDefault="00126CB8">
      <w:pPr>
        <w:spacing w:line="240" w:lineRule="auto"/>
      </w:pPr>
      <w:r>
        <w:t>Sketch: Todd Wegter</w:t>
      </w:r>
      <w:r w:rsidR="009B0255">
        <w:t xml:space="preserve">, </w:t>
      </w:r>
      <w:proofErr w:type="spellStart"/>
      <w:r w:rsidR="009B0255">
        <w:t>Yifei</w:t>
      </w:r>
      <w:proofErr w:type="spellEnd"/>
      <w:r w:rsidR="009B0255">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59.55pt" o:allowoverlap="f">
            <v:imagedata r:id="rId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2_Initial_Report</w:t>
      </w:r>
    </w:p>
    <w:p w:rsidR="00A77B3E" w:rsidRDefault="00126CB8">
      <w:pPr>
        <w:spacing w:line="240" w:lineRule="auto"/>
      </w:pPr>
      <w:r>
        <w:t>Sketch: Todd Wegter</w:t>
      </w:r>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p>
    <w:p w:rsidR="00A77B3E" w:rsidRDefault="00A77B3E">
      <w:pPr>
        <w:spacing w:line="240" w:lineRule="auto"/>
      </w:pPr>
    </w:p>
    <w:p w:rsidR="00A77B3E" w:rsidRDefault="00D26584">
      <w:r>
        <w:pict>
          <v:shape id="_x0000_i1026" type="#_x0000_t75" style="width:427.8pt;height:327.35pt" o:allowoverlap="f">
            <v:imagedata r:id="rId7"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126CB8">
      <w:r>
        <w:lastRenderedPageBreak/>
        <w:t>3_Late_CheckIn</w:t>
      </w:r>
    </w:p>
    <w:p w:rsidR="00A77B3E" w:rsidRDefault="00126CB8">
      <w:r>
        <w:t>Sketch: Todd Wegter</w:t>
      </w:r>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D26584">
      <w:r>
        <w:pict>
          <v:shape id="_x0000_i1027" type="#_x0000_t75" style="width:468pt;height:274.6pt">
            <v:imagedata r:id="rId8"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A77B3E"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126CB8">
      <w:r>
        <w:lastRenderedPageBreak/>
        <w:t>4_Main_Page</w:t>
      </w:r>
    </w:p>
    <w:p w:rsidR="00A77B3E" w:rsidRDefault="00126CB8">
      <w:r>
        <w:t xml:space="preserve">Sketch: Todd </w:t>
      </w:r>
      <w:proofErr w:type="gramStart"/>
      <w:r>
        <w:t>Wegter</w:t>
      </w:r>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8872D5">
      <w:r>
        <w:rPr>
          <w:noProof/>
        </w:rPr>
        <w:pict>
          <v:shapetype id="_x0000_t202" coordsize="21600,21600" o:spt="202" path="m,l,21600r21600,l21600,xe">
            <v:stroke joinstyle="miter"/>
            <v:path gradientshapeok="t" o:connecttype="rect"/>
          </v:shapetype>
          <v:shape id="_x0000_s1034" type="#_x0000_t202" style="position:absolute;margin-left:426.6pt;margin-top:216.3pt;width:86pt;height:22.5pt;z-index:8;mso-height-percent:200;mso-height-percent:200;mso-width-relative:margin;mso-height-relative:margin">
            <v:textbox style="mso-fit-shape-to-text:t">
              <w:txbxContent>
                <w:p w:rsidR="000E3A0E" w:rsidRDefault="000E3A0E" w:rsidP="000E3A0E">
                  <w:r w:rsidRPr="000E3A0E">
                    <w:rPr>
                      <w:color w:val="FF0000"/>
                    </w:rPr>
                    <w:t>3</w:t>
                  </w:r>
                  <w:r>
                    <w:rPr>
                      <w:color w:val="auto"/>
                    </w:rPr>
                    <w:t>. Next Button</w:t>
                  </w:r>
                </w:p>
              </w:txbxContent>
            </v:textbox>
          </v:shape>
        </w:pict>
      </w:r>
      <w:r>
        <w:rPr>
          <w:noProof/>
        </w:rPr>
        <w:pict>
          <v:shape id="_x0000_s1033" type="#_x0000_t202" style="position:absolute;margin-left:425.75pt;margin-top:111.75pt;width:86pt;height:37.05pt;z-index:7;mso-height-percent:200;mso-height-percent:200;mso-width-relative:margin;mso-height-relative:margin">
            <v:textbox style="mso-fit-shape-to-text:t">
              <w:txbxContent>
                <w:p w:rsidR="000E3A0E" w:rsidRDefault="000E3A0E" w:rsidP="000E3A0E">
                  <w:r w:rsidRPr="000E3A0E">
                    <w:rPr>
                      <w:color w:val="FF0000"/>
                    </w:rPr>
                    <w:t>2</w:t>
                  </w:r>
                  <w:r>
                    <w:rPr>
                      <w:color w:val="auto"/>
                    </w:rPr>
                    <w:t>. Help Button</w:t>
                  </w:r>
                </w:p>
              </w:txbxContent>
            </v:textbox>
          </v:shape>
        </w:pict>
      </w:r>
      <w:r>
        <w:rPr>
          <w:noProof/>
          <w:lang w:eastAsia="zh-TW"/>
        </w:rPr>
        <w:pict>
          <v:shape id="_x0000_s1032" type="#_x0000_t202" style="position:absolute;margin-left:-60.55pt;margin-top:167.55pt;width:86pt;height:37.05pt;z-index:6;mso-height-percent:200;mso-height-percent:200;mso-width-relative:margin;mso-height-relative:margin">
            <v:textbox style="mso-fit-shape-to-text:t">
              <w:txbxContent>
                <w:p w:rsidR="003C05B2" w:rsidRDefault="003C05B2">
                  <w:r w:rsidRPr="000E3A0E">
                    <w:rPr>
                      <w:color w:val="FF0000"/>
                    </w:rPr>
                    <w:t>1</w:t>
                  </w:r>
                  <w:r>
                    <w:rPr>
                      <w:color w:val="auto"/>
                    </w:rPr>
                    <w:t>. Login Type Selector</w:t>
                  </w:r>
                </w:p>
              </w:txbxContent>
            </v:textbox>
          </v:shape>
        </w:pict>
      </w:r>
      <w:r>
        <w:rPr>
          <w:noProof/>
        </w:rPr>
        <w:pict>
          <v:shapetype id="_x0000_t32" coordsize="21600,21600" o:spt="32" o:oned="t" path="m,l21600,21600e" filled="f">
            <v:path arrowok="t" fillok="f" o:connecttype="none"/>
            <o:lock v:ext="edit" shapetype="t"/>
          </v:shapetype>
          <v:shape id="_x0000_s1027" type="#_x0000_t32" style="position:absolute;margin-left:386.25pt;margin-top:88.05pt;width:66.75pt;height:45pt;flip:x y;z-index:1" o:connectortype="straight">
            <v:stroke endarrow="block"/>
          </v:shape>
        </w:pict>
      </w:r>
      <w:r>
        <w:rPr>
          <w:noProof/>
        </w:rPr>
        <w:pict>
          <v:shape id="_x0000_s1028" type="#_x0000_t32" style="position:absolute;margin-left:49.5pt;margin-top:148.8pt;width:81.75pt;height:37.5pt;flip:y;z-index:2" o:connectortype="straight">
            <v:stroke endarrow="block"/>
          </v:shape>
        </w:pict>
      </w:r>
      <w:r>
        <w:rPr>
          <w:noProof/>
        </w:rPr>
        <w:pict>
          <v:shape id="_x0000_s1030" type="#_x0000_t32" style="position:absolute;margin-left:49.5pt;margin-top:187.05pt;width:81.75pt;height:41.3pt;z-index:4" o:connectortype="straight">
            <v:stroke endarrow="block"/>
          </v:shape>
        </w:pict>
      </w:r>
      <w:r>
        <w:rPr>
          <w:noProof/>
        </w:rPr>
        <w:pict>
          <v:shape id="_x0000_s1031" type="#_x0000_t32" style="position:absolute;margin-left:243pt;margin-top:223.05pt;width:204.75pt;height:43.5pt;flip:x;z-index:5" o:connectortype="straight" adj="10797,170259,-37090">
            <v:stroke endarrow="block"/>
          </v:shape>
        </w:pict>
      </w:r>
      <w:r>
        <w:rPr>
          <w:noProof/>
        </w:rPr>
        <w:pict>
          <v:shape id="_x0000_s1029" type="#_x0000_t32" style="position:absolute;margin-left:-17.25pt;margin-top:186.3pt;width:148.5pt;height:.75pt;z-index:3" o:connectortype="straight">
            <v:stroke endarrow="block"/>
          </v:shape>
        </w:pict>
      </w:r>
      <w:r w:rsidR="00D26584">
        <w:pict>
          <v:shape id="_x0000_i1028" type="#_x0000_t75" style="width:405.2pt;height:327.35pt" o:allowoverlap="f">
            <v:imagedata r:id="rId9" o:title=""/>
          </v:shape>
        </w:pict>
      </w:r>
    </w:p>
    <w:p w:rsidR="00A77B3E" w:rsidRDefault="00A77B3E"/>
    <w:p w:rsidR="00A77B3E" w:rsidRDefault="00A77B3E"/>
    <w:p w:rsidR="000E3A0E" w:rsidRDefault="000E3A0E">
      <w:r>
        <w:t>This is the main screen for the web application portion of the system. This web application is the main part of the system. It allows students to check their attendance records, TAs to upload attendance, and the directors</w:t>
      </w:r>
      <w:r w:rsidR="00D26584">
        <w:t xml:space="preserve"> to have</w:t>
      </w:r>
      <w:r>
        <w:t xml:space="preserve"> supreme control over everything. </w:t>
      </w:r>
    </w:p>
    <w:p w:rsidR="000E3A0E" w:rsidRDefault="000E3A0E"/>
    <w:p w:rsidR="00A77B3E" w:rsidRDefault="000E3A0E">
      <w:r>
        <w:t xml:space="preserve">This screen is the first screen that users will see when accessing the application. It allows them to select whether they wish to </w:t>
      </w:r>
      <w:proofErr w:type="gramStart"/>
      <w:r>
        <w:t>proceed</w:t>
      </w:r>
      <w:proofErr w:type="gramEnd"/>
      <w:r>
        <w:t xml:space="preserve"> as a Director, TA, or Student by using the Login Type Selector radio buttons (</w:t>
      </w:r>
      <w:r w:rsidRPr="000E3A0E">
        <w:rPr>
          <w:color w:val="FF0000"/>
        </w:rPr>
        <w:t>1</w:t>
      </w:r>
      <w:r>
        <w:t>) and clicking the Next Button (</w:t>
      </w:r>
      <w:r w:rsidRPr="000E3A0E">
        <w:rPr>
          <w:color w:val="FF0000"/>
        </w:rPr>
        <w:t>3</w:t>
      </w:r>
      <w:r>
        <w:t>). The Next Button (</w:t>
      </w:r>
      <w:r w:rsidRPr="000E3A0E">
        <w:rPr>
          <w:color w:val="FF0000"/>
        </w:rPr>
        <w:t>3</w:t>
      </w:r>
      <w:r>
        <w:t>) takes the user to a login screen</w:t>
      </w:r>
      <w:r w:rsidR="00A4272B">
        <w:t xml:space="preserve"> (Screen </w:t>
      </w:r>
      <w:r w:rsidR="00A4272B" w:rsidRPr="00A4272B">
        <w:rPr>
          <w:color w:val="0070C0"/>
        </w:rPr>
        <w:t>5_Login</w:t>
      </w:r>
      <w:r w:rsidR="00A4272B">
        <w:t>)</w:t>
      </w:r>
      <w:r>
        <w:t xml:space="preserve">, which is slightly different for the different user types and allows only the selected type to login. </w:t>
      </w:r>
    </w:p>
    <w:p w:rsidR="00A4272B" w:rsidRDefault="00A4272B"/>
    <w:p w:rsidR="00A4272B" w:rsidRDefault="00A4272B">
      <w:pPr>
        <w:rPr>
          <w:color w:val="auto"/>
        </w:rPr>
      </w:pPr>
      <w:r>
        <w:t>Clicking the Help Button (</w:t>
      </w:r>
      <w:r>
        <w:rPr>
          <w:color w:val="FF0000"/>
        </w:rPr>
        <w:t>2</w:t>
      </w:r>
      <w:r>
        <w:rPr>
          <w:color w:val="auto"/>
        </w:rPr>
        <w:t xml:space="preserve">) will pull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w:t>
      </w:r>
    </w:p>
    <w:p w:rsidR="00A4272B" w:rsidRDefault="00A4272B">
      <w:pPr>
        <w:rPr>
          <w:color w:val="auto"/>
        </w:rPr>
      </w:pPr>
    </w:p>
    <w:p w:rsidR="00A4272B" w:rsidRDefault="00A4272B">
      <w:pPr>
        <w:rPr>
          <w:color w:val="auto"/>
        </w:rPr>
      </w:pPr>
    </w:p>
    <w:p w:rsidR="00A4272B" w:rsidRPr="00A4272B" w:rsidRDefault="00A4272B">
      <w:pPr>
        <w:rPr>
          <w:color w:val="auto"/>
        </w:rPr>
      </w:pPr>
    </w:p>
    <w:p w:rsidR="00A77B3E" w:rsidRDefault="00126CB8">
      <w:r>
        <w:lastRenderedPageBreak/>
        <w:t>5_Login</w:t>
      </w:r>
    </w:p>
    <w:p w:rsidR="00A77B3E" w:rsidRDefault="00126CB8">
      <w:r>
        <w:t>Sketch: Todd Wegter</w:t>
      </w:r>
      <w:r w:rsidR="003222A5">
        <w:t xml:space="preserve">, </w:t>
      </w:r>
      <w:proofErr w:type="spellStart"/>
      <w:r w:rsidR="003222A5">
        <w:t>Yifei</w:t>
      </w:r>
      <w:proofErr w:type="spellEnd"/>
      <w:r w:rsidR="003222A5">
        <w:t xml:space="preserve"> Zhu</w:t>
      </w:r>
    </w:p>
    <w:p w:rsidR="00A77B3E" w:rsidRDefault="00126CB8">
      <w:r>
        <w:t>Annotations:</w:t>
      </w:r>
    </w:p>
    <w:p w:rsidR="00A77B3E" w:rsidRDefault="00A77B3E"/>
    <w:p w:rsidR="00A77B3E" w:rsidRDefault="00D26584">
      <w:r>
        <w:pict>
          <v:shape id="_x0000_i1029" type="#_x0000_t75" style="width:493.95pt;height:306.4pt" o:allowoverlap="f">
            <v:imagedata r:id="rId10"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126CB8">
      <w:r>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30" type="#_x0000_t75" style="width:467.15pt;height:196.75pt" o:allowoverlap="f">
            <v:imagedata r:id="rId1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7_Student_Page</w:t>
      </w:r>
    </w:p>
    <w:p w:rsidR="00A77B3E" w:rsidRDefault="00126CB8">
      <w:pPr>
        <w:spacing w:line="240" w:lineRule="auto"/>
      </w:pPr>
      <w:r>
        <w:t>Sketch: Todd Wegter</w:t>
      </w:r>
      <w:r w:rsidR="005451CA">
        <w:t xml:space="preserve">, </w:t>
      </w:r>
      <w:proofErr w:type="spellStart"/>
      <w:r w:rsidR="005451CA">
        <w:t>Yifei</w:t>
      </w:r>
      <w:proofErr w:type="spellEnd"/>
      <w:r w:rsidR="005451CA">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31" type="#_x0000_t75" style="width:425.3pt;height:324.85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8_Student_Bar_Graph</w:t>
      </w:r>
    </w:p>
    <w:p w:rsidR="00A77B3E" w:rsidRDefault="00126CB8">
      <w:pPr>
        <w:spacing w:line="240" w:lineRule="auto"/>
      </w:pPr>
      <w:r>
        <w:t>Sketch: Todd Wegter</w:t>
      </w:r>
      <w:r w:rsidR="004511DC">
        <w:t xml:space="preserve">, </w:t>
      </w:r>
      <w:proofErr w:type="spellStart"/>
      <w:r w:rsidR="004511DC">
        <w:t>Yifei</w:t>
      </w:r>
      <w:proofErr w:type="spellEnd"/>
      <w:r w:rsidR="004511DC">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32" type="#_x0000_t75" style="width:425.3pt;height:324.85pt" o:allowoverlap="f">
            <v:imagedata r:id="rId1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9_Student_Line_Graph</w:t>
      </w:r>
    </w:p>
    <w:p w:rsidR="00A77B3E" w:rsidRDefault="00126CB8">
      <w:pPr>
        <w:spacing w:line="240" w:lineRule="auto"/>
      </w:pPr>
      <w:r>
        <w:t>Sketch: Todd Wegter</w:t>
      </w:r>
      <w:r w:rsidR="0023263B">
        <w:t xml:space="preserve">, </w:t>
      </w:r>
      <w:proofErr w:type="spellStart"/>
      <w:r w:rsidR="0023263B">
        <w:t>Yifei</w:t>
      </w:r>
      <w:proofErr w:type="spellEnd"/>
      <w:r w:rsidR="0023263B">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33" type="#_x0000_t75" style="width:425.3pt;height:324.85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10_Student_Pie_Chart</w:t>
      </w:r>
    </w:p>
    <w:p w:rsidR="00A77B3E" w:rsidRDefault="00126CB8">
      <w:pPr>
        <w:spacing w:line="240" w:lineRule="auto"/>
      </w:pPr>
      <w:r>
        <w:t>Sketch: Todd Wegter</w:t>
      </w:r>
      <w:r w:rsidR="00D44B7E">
        <w:t xml:space="preserve">, </w:t>
      </w:r>
      <w:proofErr w:type="spellStart"/>
      <w:r w:rsidR="00D44B7E">
        <w:t>Yifei</w:t>
      </w:r>
      <w:proofErr w:type="spellEnd"/>
      <w:r w:rsidR="00D44B7E">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34" type="#_x0000_t75" style="width:425.3pt;height:324.85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35" type="#_x0000_t75" style="width:461.3pt;height:241.1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12_Student_Absence_Approval_Form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36" type="#_x0000_t75" style="width:467.15pt;height:265.4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13_Student_Class_Conflict_Form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37" type="#_x0000_t75" style="width:471.35pt;height:264.55pt" o:allowoverlap="f">
            <v:imagedata r:id="rId1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14_Studnet_Absence_Approval_Form_Type</w:t>
      </w:r>
    </w:p>
    <w:p w:rsidR="00A77B3E" w:rsidRDefault="00126CB8">
      <w:pPr>
        <w:spacing w:line="240" w:lineRule="auto"/>
      </w:pPr>
      <w:r>
        <w:t>Sketch: Todd Wegter</w:t>
      </w:r>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38" type="#_x0000_t75" style="width:425.3pt;height:324.85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39" type="#_x0000_t75" style="width:400.2pt;height:303.9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16_Director_Student_List</w:t>
      </w:r>
    </w:p>
    <w:p w:rsidR="00A77B3E" w:rsidRDefault="00126CB8">
      <w:pPr>
        <w:spacing w:line="240" w:lineRule="auto"/>
      </w:pPr>
      <w:r>
        <w:t>Sketch: Todd Wegter</w:t>
      </w:r>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40" type="#_x0000_t75" style="width:495.65pt;height:219.35pt" o:allowoverlap="f">
            <v:imagedata r:id="rId2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17_Director_Student_Add</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41" type="#_x0000_t75" style="width:496.45pt;height:208.45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18_Director_Student_View</w:t>
      </w:r>
    </w:p>
    <w:p w:rsidR="00A77B3E" w:rsidRDefault="00126CB8">
      <w:pPr>
        <w:spacing w:line="240" w:lineRule="auto"/>
      </w:pPr>
      <w:r>
        <w:t>Sketch: Todd Wegter</w:t>
      </w:r>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42" type="#_x0000_t75" style="width:481.4pt;height:268.7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126CB8">
      <w:pPr>
        <w:spacing w:line="240" w:lineRule="auto"/>
      </w:pPr>
      <w:r>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43" type="#_x0000_t75" style="width:459.65pt;height:241.1pt" o:allowoverlap="f">
            <v:imagedata r:id="rId24" o:title=""/>
          </v:shape>
        </w:pict>
      </w:r>
    </w:p>
    <w:p w:rsidR="00A77B3E" w:rsidRDefault="00A77B3E">
      <w:pPr>
        <w:spacing w:line="240" w:lineRule="auto"/>
      </w:pPr>
    </w:p>
    <w:p w:rsidR="00A77B3E" w:rsidRDefault="00A77B3E">
      <w:pPr>
        <w:spacing w:line="240" w:lineRule="auto"/>
      </w:pPr>
    </w:p>
    <w:p w:rsidR="005C1AAE" w:rsidRDefault="005C1AAE" w:rsidP="005C1AAE">
      <w:r w:rsidRPr="00A87D6F">
        <w:rPr>
          <w:b/>
        </w:rPr>
        <w:t>Purpose</w:t>
      </w:r>
      <w:r>
        <w:t xml:space="preserve">: Allow late band director to modify student’s information </w:t>
      </w:r>
    </w:p>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t>
      </w:r>
      <w:proofErr w:type="gramStart"/>
      <w:r>
        <w:t>Window(</w:t>
      </w:r>
      <w:proofErr w:type="gramEnd"/>
      <w:r>
        <w:t xml:space="preserve">Screen </w:t>
      </w:r>
      <w:r w:rsidRPr="008872D5">
        <w:rPr>
          <w:color w:val="548DD4"/>
        </w:rPr>
        <w:t>18_Director_Student_View</w:t>
      </w:r>
      <w:r>
        <w:t>)</w:t>
      </w:r>
    </w:p>
    <w:p w:rsidR="005C1AAE" w:rsidRDefault="005C1AAE" w:rsidP="005C1AAE"/>
    <w:p w:rsidR="005C1AAE" w:rsidRDefault="005C1AAE" w:rsidP="005C1AAE"/>
    <w:p w:rsidR="005C1AAE" w:rsidRDefault="005C1AAE" w:rsidP="005C1AAE"/>
    <w:p w:rsidR="005C1AAE" w:rsidRPr="00BA134B" w:rsidRDefault="005C1AAE" w:rsidP="005C1AAE">
      <w:pPr>
        <w:rPr>
          <w:b/>
        </w:rPr>
      </w:pPr>
      <w:r w:rsidRPr="00BA134B">
        <w:rPr>
          <w:b/>
        </w:rPr>
        <w:t xml:space="preserve">Interface items: </w:t>
      </w:r>
    </w:p>
    <w:p w:rsidR="005C1AAE" w:rsidRDefault="005C1AAE" w:rsidP="005C1AAE">
      <w:r>
        <w:t xml:space="preserve">1. The text field allows users enter their </w:t>
      </w:r>
      <w:proofErr w:type="spellStart"/>
      <w:r>
        <w:t>netID</w:t>
      </w:r>
      <w:proofErr w:type="spellEnd"/>
      <w:r>
        <w:t xml:space="preserve">. </w:t>
      </w:r>
    </w:p>
    <w:p w:rsidR="005C1AAE" w:rsidRDefault="005C1AAE" w:rsidP="005C1AAE">
      <w:r>
        <w:t>2. The text field allows users enter the reason why they are late for Marching Band practice.</w:t>
      </w:r>
    </w:p>
    <w:p w:rsidR="005C1AAE" w:rsidRDefault="005C1AAE" w:rsidP="005C1AAE">
      <w:r>
        <w:t xml:space="preserve">3. The “submit” buttons allow users to commit their tardy check-in process. </w:t>
      </w:r>
    </w:p>
    <w:p w:rsidR="005C1AAE" w:rsidRDefault="005C1AAE" w:rsidP="005C1AAE">
      <w:r>
        <w:t xml:space="preserve">4. If user enters the wrong </w:t>
      </w:r>
      <w:proofErr w:type="spellStart"/>
      <w:r>
        <w:t>netID</w:t>
      </w:r>
      <w:proofErr w:type="spellEnd"/>
      <w:r>
        <w:t xml:space="preserve"> or </w:t>
      </w:r>
      <w:proofErr w:type="spellStart"/>
      <w:r>
        <w:t>netID</w:t>
      </w:r>
      <w:proofErr w:type="spellEnd"/>
      <w:r>
        <w:t xml:space="preserve"> </w:t>
      </w:r>
      <w:proofErr w:type="gramStart"/>
      <w:r>
        <w:t>do not exit</w:t>
      </w:r>
      <w:proofErr w:type="gramEnd"/>
      <w:r>
        <w:t xml:space="preserve">, then Alert pop up to remain user. </w:t>
      </w:r>
    </w:p>
    <w:p w:rsidR="005C1AAE" w:rsidRDefault="005C1AAE" w:rsidP="005C1AAE">
      <w:r>
        <w:t>5. If user enters the leave the “Reason” text filed blank, then alert pop up to remain user.</w:t>
      </w:r>
    </w:p>
    <w:p w:rsidR="005C1AAE" w:rsidRDefault="005C1AAE" w:rsidP="005C1AAE">
      <w:proofErr w:type="gramStart"/>
      <w:r>
        <w:t>6.Bar</w:t>
      </w:r>
      <w:proofErr w:type="gramEnd"/>
      <w:r>
        <w:t xml:space="preserve"> shows user the percentage of submitting, after user click the “Submit” button.</w:t>
      </w:r>
    </w:p>
    <w:p w:rsidR="005C1AAE" w:rsidRDefault="005C1AAE" w:rsidP="005C1AAE">
      <w:proofErr w:type="gramStart"/>
      <w:r>
        <w:t>7.Home</w:t>
      </w:r>
      <w:proofErr w:type="gramEnd"/>
      <w:r>
        <w:t xml:space="preserve"> button return back to main check in homepage (Screen </w:t>
      </w:r>
      <w:r w:rsidRPr="008872D5">
        <w:rPr>
          <w:color w:val="548DD4"/>
        </w:rPr>
        <w:t>1_Main_CheckIn</w:t>
      </w:r>
      <w: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8872D5" w:rsidRDefault="008872D5">
      <w:pPr>
        <w:spacing w:line="240" w:lineRule="auto"/>
      </w:pPr>
      <w:bookmarkStart w:id="0" w:name="_GoBack"/>
      <w:bookmarkEnd w:id="0"/>
    </w:p>
    <w:p w:rsidR="00A77B3E" w:rsidRDefault="00126CB8">
      <w:pPr>
        <w:spacing w:line="240" w:lineRule="auto"/>
      </w:pPr>
      <w:r>
        <w:lastRenderedPageBreak/>
        <w:t>20_Director_Student_View_Report</w:t>
      </w:r>
    </w:p>
    <w:p w:rsidR="00A77B3E" w:rsidRDefault="00126CB8">
      <w:pPr>
        <w:spacing w:line="240" w:lineRule="auto"/>
      </w:pPr>
      <w:r>
        <w:t>Sketch: Todd Wegter</w:t>
      </w:r>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44" type="#_x0000_t75" style="width:442.9pt;height:324.85pt" o:allowoverlap="f">
            <v:imagedata r:id="rId2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Sketch: Todd Wegter</w:t>
      </w:r>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45" type="#_x0000_t75" style="width:442.9pt;height:324.85pt" o:allowoverlap="f">
            <v:imagedata r:id="rId2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22_Director_Student_View_Absence</w:t>
      </w:r>
    </w:p>
    <w:p w:rsidR="00A77B3E" w:rsidRDefault="00126CB8">
      <w:pPr>
        <w:spacing w:line="240" w:lineRule="auto"/>
      </w:pPr>
      <w:r>
        <w:t>Sketch: Todd Wegter</w:t>
      </w:r>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46" type="#_x0000_t75" style="width:442.9pt;height:324.85pt" o:allowoverlap="f">
            <v:imagedata r:id="rId2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23_Director_View_Class_Absence</w:t>
      </w:r>
    </w:p>
    <w:p w:rsidR="00A77B3E" w:rsidRDefault="00126CB8">
      <w:pPr>
        <w:spacing w:line="240" w:lineRule="auto"/>
      </w:pPr>
      <w:r>
        <w:t>Sketch: Todd Wegter</w:t>
      </w:r>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47" type="#_x0000_t75" style="width:468pt;height:285.5pt" o:allowoverlap="f">
            <v:imagedata r:id="rId2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24_Director_Student_View_Forms</w:t>
      </w:r>
    </w:p>
    <w:p w:rsidR="00A77B3E" w:rsidRDefault="00126CB8">
      <w:pPr>
        <w:spacing w:line="240" w:lineRule="auto"/>
      </w:pPr>
      <w:r>
        <w:t>Sketch: Todd Wegter</w:t>
      </w:r>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48" type="#_x0000_t75" style="width:410.25pt;height:324.85pt" o:allowoverlap="f">
            <v:imagedata r:id="rId2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49" type="#_x0000_t75" style="width:442.9pt;height:324.85pt" o:allowoverlap="f">
            <v:imagedata r:id="rId3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26_TA_Page</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50" type="#_x0000_t75" style="width:481.4pt;height:242.8pt" o:allowoverlap="f">
            <v:imagedata r:id="rId3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27_Help</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51" type="#_x0000_t75" style="width:400.2pt;height:303.9pt" o:allowoverlap="f">
            <v:imagedata r:id="rId3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28_Student_View_Attendance_List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52" type="#_x0000_t75" style="width:442.9pt;height:324.85pt" o:allowoverlap="f">
            <v:imagedata r:id="rId3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29_Student_Absence_Form_List</w:t>
      </w:r>
    </w:p>
    <w:p w:rsidR="00A77B3E" w:rsidRDefault="00126CB8">
      <w:pPr>
        <w:spacing w:line="240" w:lineRule="auto"/>
      </w:pPr>
      <w:r>
        <w:t>Sketch: Todd Wegter</w:t>
      </w:r>
      <w:r w:rsidR="00C44755">
        <w:t xml:space="preserve">, </w:t>
      </w:r>
      <w:proofErr w:type="spellStart"/>
      <w:r w:rsidR="00C44755">
        <w:t>Yifei</w:t>
      </w:r>
      <w:proofErr w:type="spellEnd"/>
      <w:r w:rsidR="00C44755">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53" type="#_x0000_t75" style="width:442.9pt;height:324.85pt" o:allowoverlap="f">
            <v:imagedata r:id="rId3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30_Director_View_Class_Forms</w:t>
      </w:r>
    </w:p>
    <w:p w:rsidR="00A77B3E" w:rsidRDefault="00126CB8">
      <w:pPr>
        <w:spacing w:line="240" w:lineRule="auto"/>
      </w:pPr>
      <w:r>
        <w:t>Sketch: Todd Wegter</w:t>
      </w:r>
      <w:r w:rsidR="00E661D4">
        <w:t xml:space="preserve">, </w:t>
      </w:r>
      <w:proofErr w:type="spellStart"/>
      <w:r w:rsidR="00E661D4">
        <w:t>Yifei</w:t>
      </w:r>
      <w:proofErr w:type="spellEnd"/>
      <w:r w:rsidR="00E661D4">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54" type="#_x0000_t75" style="width:410.25pt;height:324.85pt" o:allowoverlap="f">
            <v:imagedata r:id="rId3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31_Student_View_Absence_Approval_Forms</w:t>
      </w:r>
    </w:p>
    <w:p w:rsidR="00A77B3E" w:rsidRDefault="00126CB8">
      <w:pPr>
        <w:spacing w:line="240" w:lineRule="auto"/>
      </w:pPr>
      <w:r>
        <w:t>Sketch: Todd Wegter</w:t>
      </w:r>
      <w:r w:rsidR="009F4239">
        <w:t xml:space="preserve">, </w:t>
      </w:r>
      <w:proofErr w:type="spellStart"/>
      <w:r w:rsidR="009F4239">
        <w:t>Yifei</w:t>
      </w:r>
      <w:proofErr w:type="spellEnd"/>
      <w:r w:rsidR="009F4239">
        <w:t xml:space="preserve"> Zhu</w:t>
      </w:r>
    </w:p>
    <w:p w:rsidR="00A77B3E" w:rsidRDefault="00126CB8">
      <w:pPr>
        <w:spacing w:line="240" w:lineRule="auto"/>
      </w:pPr>
      <w:r>
        <w:t>Annotations:</w:t>
      </w:r>
    </w:p>
    <w:p w:rsidR="00A77B3E" w:rsidRDefault="00A77B3E">
      <w:pPr>
        <w:spacing w:line="240" w:lineRule="auto"/>
      </w:pPr>
    </w:p>
    <w:p w:rsidR="00A77B3E" w:rsidRDefault="00D26584">
      <w:pPr>
        <w:spacing w:line="240" w:lineRule="auto"/>
      </w:pPr>
      <w:r>
        <w:pict>
          <v:shape id="_x0000_i1055" type="#_x0000_t75" style="width:410.25pt;height:324.85pt" o:allowoverlap="f">
            <v:imagedata r:id="rId36" o:title=""/>
          </v:shape>
        </w:pict>
      </w:r>
    </w:p>
    <w:sectPr w:rsidR="00A77B3E" w:rsidSect="001D72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A932E1"/>
    <w:multiLevelType w:val="multilevel"/>
    <w:tmpl w:val="1A464D5E"/>
    <w:lvl w:ilvl="0">
      <w:start w:val="1"/>
      <w:numFmt w:val="bullet"/>
      <w:lvlText w:val=""/>
      <w:lvlJc w:val="left"/>
      <w:pPr>
        <w:tabs>
          <w:tab w:val="num" w:pos="1440"/>
        </w:tabs>
        <w:ind w:left="1440" w:hanging="360"/>
      </w:pPr>
      <w:rPr>
        <w:rFonts w:ascii="Wingdings 2" w:hAnsi="Wingdings 2" w:cs="Wingdings 2" w:hint="default"/>
      </w:rPr>
    </w:lvl>
    <w:lvl w:ilvl="1">
      <w:start w:val="1"/>
      <w:numFmt w:val="bullet"/>
      <w:lvlText w:val="◦"/>
      <w:lvlJc w:val="left"/>
      <w:pPr>
        <w:tabs>
          <w:tab w:val="num" w:pos="1800"/>
        </w:tabs>
        <w:ind w:left="1800" w:hanging="360"/>
      </w:pPr>
      <w:rPr>
        <w:rFonts w:ascii="OpenSymbol" w:eastAsia="Times New Roman" w:hAnsi="OpenSymbol" w:cs="OpenSymbol" w:hint="eastAsia"/>
      </w:rPr>
    </w:lvl>
    <w:lvl w:ilvl="2">
      <w:start w:val="1"/>
      <w:numFmt w:val="bullet"/>
      <w:lvlText w:val="▪"/>
      <w:lvlJc w:val="left"/>
      <w:pPr>
        <w:tabs>
          <w:tab w:val="num" w:pos="2160"/>
        </w:tabs>
        <w:ind w:left="2160" w:hanging="360"/>
      </w:pPr>
      <w:rPr>
        <w:rFonts w:ascii="OpenSymbol" w:eastAsia="Times New Roman" w:hAnsi="OpenSymbol" w:cs="OpenSymbol" w:hint="eastAsia"/>
      </w:rPr>
    </w:lvl>
    <w:lvl w:ilvl="3">
      <w:start w:val="1"/>
      <w:numFmt w:val="bullet"/>
      <w:lvlText w:val=""/>
      <w:lvlJc w:val="left"/>
      <w:pPr>
        <w:tabs>
          <w:tab w:val="num" w:pos="2520"/>
        </w:tabs>
        <w:ind w:left="2520" w:hanging="360"/>
      </w:pPr>
      <w:rPr>
        <w:rFonts w:ascii="Wingdings 2" w:hAnsi="Wingdings 2" w:cs="Wingdings 2" w:hint="default"/>
      </w:rPr>
    </w:lvl>
    <w:lvl w:ilvl="4">
      <w:start w:val="1"/>
      <w:numFmt w:val="bullet"/>
      <w:lvlText w:val="◦"/>
      <w:lvlJc w:val="left"/>
      <w:pPr>
        <w:tabs>
          <w:tab w:val="num" w:pos="2880"/>
        </w:tabs>
        <w:ind w:left="2880" w:hanging="360"/>
      </w:pPr>
      <w:rPr>
        <w:rFonts w:ascii="OpenSymbol" w:eastAsia="Times New Roman" w:hAnsi="OpenSymbol" w:cs="OpenSymbol" w:hint="eastAsia"/>
      </w:rPr>
    </w:lvl>
    <w:lvl w:ilvl="5">
      <w:start w:val="1"/>
      <w:numFmt w:val="bullet"/>
      <w:lvlText w:val="▪"/>
      <w:lvlJc w:val="left"/>
      <w:pPr>
        <w:tabs>
          <w:tab w:val="num" w:pos="3240"/>
        </w:tabs>
        <w:ind w:left="3240" w:hanging="360"/>
      </w:pPr>
      <w:rPr>
        <w:rFonts w:ascii="OpenSymbol" w:eastAsia="Times New Roman" w:hAnsi="OpenSymbol" w:cs="OpenSymbol" w:hint="eastAsia"/>
      </w:rPr>
    </w:lvl>
    <w:lvl w:ilvl="6">
      <w:start w:val="1"/>
      <w:numFmt w:val="bullet"/>
      <w:lvlText w:val=""/>
      <w:lvlJc w:val="left"/>
      <w:pPr>
        <w:tabs>
          <w:tab w:val="num" w:pos="3600"/>
        </w:tabs>
        <w:ind w:left="3600" w:hanging="360"/>
      </w:pPr>
      <w:rPr>
        <w:rFonts w:ascii="Wingdings 2" w:hAnsi="Wingdings 2" w:cs="Wingdings 2" w:hint="default"/>
      </w:rPr>
    </w:lvl>
    <w:lvl w:ilvl="7">
      <w:start w:val="1"/>
      <w:numFmt w:val="bullet"/>
      <w:lvlText w:val="◦"/>
      <w:lvlJc w:val="left"/>
      <w:pPr>
        <w:tabs>
          <w:tab w:val="num" w:pos="3960"/>
        </w:tabs>
        <w:ind w:left="3960" w:hanging="360"/>
      </w:pPr>
      <w:rPr>
        <w:rFonts w:ascii="OpenSymbol" w:eastAsia="Times New Roman" w:hAnsi="OpenSymbol" w:cs="OpenSymbol" w:hint="eastAsia"/>
      </w:rPr>
    </w:lvl>
    <w:lvl w:ilvl="8">
      <w:start w:val="1"/>
      <w:numFmt w:val="bullet"/>
      <w:lvlText w:val="▪"/>
      <w:lvlJc w:val="left"/>
      <w:pPr>
        <w:tabs>
          <w:tab w:val="num" w:pos="4320"/>
        </w:tabs>
        <w:ind w:left="4320" w:hanging="360"/>
      </w:pPr>
      <w:rPr>
        <w:rFonts w:ascii="OpenSymbol" w:eastAsia="Times New Roman" w:hAnsi="OpenSymbol" w:cs="OpenSymbol"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605ED"/>
    <w:rsid w:val="000A6D2B"/>
    <w:rsid w:val="000B4527"/>
    <w:rsid w:val="000C0CCD"/>
    <w:rsid w:val="000C77BB"/>
    <w:rsid w:val="000D0D1F"/>
    <w:rsid w:val="000D1B76"/>
    <w:rsid w:val="000E3A0E"/>
    <w:rsid w:val="000F2611"/>
    <w:rsid w:val="00126CB8"/>
    <w:rsid w:val="001859F1"/>
    <w:rsid w:val="001D729F"/>
    <w:rsid w:val="001E7874"/>
    <w:rsid w:val="002219F4"/>
    <w:rsid w:val="0023263B"/>
    <w:rsid w:val="0023346A"/>
    <w:rsid w:val="002B1734"/>
    <w:rsid w:val="003222A5"/>
    <w:rsid w:val="00363D1D"/>
    <w:rsid w:val="00382FAA"/>
    <w:rsid w:val="003A7006"/>
    <w:rsid w:val="003C05B2"/>
    <w:rsid w:val="003D12F5"/>
    <w:rsid w:val="004511DC"/>
    <w:rsid w:val="00460F73"/>
    <w:rsid w:val="00467744"/>
    <w:rsid w:val="004723AA"/>
    <w:rsid w:val="00483D47"/>
    <w:rsid w:val="00492B89"/>
    <w:rsid w:val="004C7BD3"/>
    <w:rsid w:val="004D0CE1"/>
    <w:rsid w:val="005451CA"/>
    <w:rsid w:val="00547A5F"/>
    <w:rsid w:val="00577A46"/>
    <w:rsid w:val="005C1AAE"/>
    <w:rsid w:val="005D4A8B"/>
    <w:rsid w:val="005F6DCC"/>
    <w:rsid w:val="00612A68"/>
    <w:rsid w:val="00642BF6"/>
    <w:rsid w:val="00651385"/>
    <w:rsid w:val="00671331"/>
    <w:rsid w:val="00672260"/>
    <w:rsid w:val="00675B76"/>
    <w:rsid w:val="00684F88"/>
    <w:rsid w:val="006C02AA"/>
    <w:rsid w:val="006C7CE1"/>
    <w:rsid w:val="00706A83"/>
    <w:rsid w:val="00743D8A"/>
    <w:rsid w:val="00791514"/>
    <w:rsid w:val="007B2F90"/>
    <w:rsid w:val="00857D95"/>
    <w:rsid w:val="008872D5"/>
    <w:rsid w:val="008A00A6"/>
    <w:rsid w:val="008A6EF2"/>
    <w:rsid w:val="009A4B28"/>
    <w:rsid w:val="009B0255"/>
    <w:rsid w:val="009F4239"/>
    <w:rsid w:val="00A4272B"/>
    <w:rsid w:val="00A77B3E"/>
    <w:rsid w:val="00A87D6F"/>
    <w:rsid w:val="00AB0BDA"/>
    <w:rsid w:val="00B6477C"/>
    <w:rsid w:val="00B82758"/>
    <w:rsid w:val="00BA134B"/>
    <w:rsid w:val="00BA3736"/>
    <w:rsid w:val="00BF538A"/>
    <w:rsid w:val="00C44755"/>
    <w:rsid w:val="00C9358D"/>
    <w:rsid w:val="00CB2196"/>
    <w:rsid w:val="00CC4795"/>
    <w:rsid w:val="00D1148D"/>
    <w:rsid w:val="00D11CAC"/>
    <w:rsid w:val="00D26584"/>
    <w:rsid w:val="00D44B7E"/>
    <w:rsid w:val="00D60458"/>
    <w:rsid w:val="00DA67E0"/>
    <w:rsid w:val="00DD0671"/>
    <w:rsid w:val="00DF08D4"/>
    <w:rsid w:val="00E10CE3"/>
    <w:rsid w:val="00E661D4"/>
    <w:rsid w:val="00F076A6"/>
    <w:rsid w:val="00FB4DFA"/>
    <w:rsid w:val="00FB6DA7"/>
    <w:rsid w:val="00FC4F56"/>
    <w:rsid w:val="00FC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5"/>
    <o:shapelayout v:ext="edit">
      <o:idmap v:ext="edit" data="1"/>
      <o:rules v:ext="edit">
        <o:r id="V:Rule1" type="connector" idref="#_x0000_s1028"/>
        <o:r id="V:Rule2" type="connector" idref="#_x0000_s1027"/>
        <o:r id="V:Rule3" type="connector" idref="#_x0000_s1030"/>
        <o:r id="V:Rule4" type="connector" idref="#_x0000_s1031"/>
        <o:r id="V:Rule5" type="connector" idref="#_x0000_s102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ahoma"/>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32</Pages>
  <Words>820</Words>
  <Characters>4679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Todd Robert Wegter</cp:lastModifiedBy>
  <cp:revision>68</cp:revision>
  <cp:lastPrinted>2012-01-23T05:47:00Z</cp:lastPrinted>
  <dcterms:created xsi:type="dcterms:W3CDTF">2012-01-23T05:25:00Z</dcterms:created>
  <dcterms:modified xsi:type="dcterms:W3CDTF">2012-01-23T21:25:00Z</dcterms:modified>
</cp:coreProperties>
</file>