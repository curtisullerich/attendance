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D1F" w:rsidRPr="00CB2196" w:rsidRDefault="000D0D1F" w:rsidP="00CB2196">
      <w:pPr>
        <w:spacing w:line="100" w:lineRule="atLeast"/>
        <w:jc w:val="center"/>
        <w:rPr>
          <w:sz w:val="32"/>
        </w:rPr>
      </w:pPr>
      <w:r w:rsidRPr="00CB2196">
        <w:rPr>
          <w:b/>
          <w:bCs/>
          <w:sz w:val="32"/>
        </w:rPr>
        <w:t>CS 309, Team B4</w:t>
      </w:r>
    </w:p>
    <w:p w:rsidR="000D0D1F" w:rsidRPr="00CB2196" w:rsidRDefault="000D0D1F" w:rsidP="00CB2196">
      <w:pPr>
        <w:spacing w:line="100" w:lineRule="atLeast"/>
        <w:jc w:val="center"/>
        <w:rPr>
          <w:sz w:val="32"/>
        </w:rPr>
      </w:pPr>
      <w:r w:rsidRPr="00CB2196">
        <w:rPr>
          <w:b/>
          <w:bCs/>
          <w:sz w:val="32"/>
        </w:rPr>
        <w:t>Screen Sketch Assignment</w:t>
      </w:r>
    </w:p>
    <w:p w:rsidR="00CB2196" w:rsidRDefault="00CB2196" w:rsidP="000D0D1F">
      <w:pPr>
        <w:spacing w:line="100" w:lineRule="atLeast"/>
      </w:pPr>
      <w:r>
        <w:t xml:space="preserve">Group </w:t>
      </w:r>
      <w:proofErr w:type="gramStart"/>
      <w:r>
        <w:t>Members :</w:t>
      </w:r>
      <w:proofErr w:type="gramEnd"/>
    </w:p>
    <w:p w:rsidR="000D0D1F" w:rsidRDefault="000D0D1F" w:rsidP="005F6DCC">
      <w:pPr>
        <w:spacing w:line="100" w:lineRule="atLeast"/>
        <w:ind w:left="720"/>
      </w:pPr>
      <w:r>
        <w:t>Todd Wegter</w:t>
      </w:r>
    </w:p>
    <w:p w:rsidR="000D0D1F" w:rsidRDefault="000D0D1F" w:rsidP="005F6DCC">
      <w:pPr>
        <w:spacing w:line="100" w:lineRule="atLeast"/>
        <w:ind w:left="720"/>
      </w:pPr>
      <w:r>
        <w:t xml:space="preserve">Curtis </w:t>
      </w:r>
      <w:proofErr w:type="spellStart"/>
      <w:r>
        <w:t>Ullerich</w:t>
      </w:r>
      <w:proofErr w:type="spellEnd"/>
    </w:p>
    <w:p w:rsidR="000D0D1F" w:rsidRDefault="000D0D1F" w:rsidP="005F6DCC">
      <w:pPr>
        <w:spacing w:line="100" w:lineRule="atLeast"/>
        <w:ind w:left="720"/>
      </w:pPr>
      <w:r>
        <w:t>Brandon Maxwell</w:t>
      </w:r>
    </w:p>
    <w:p w:rsidR="000D0D1F" w:rsidRDefault="000D0D1F" w:rsidP="005F6DCC">
      <w:pPr>
        <w:spacing w:line="100" w:lineRule="atLeast"/>
        <w:ind w:left="720"/>
      </w:pPr>
      <w:proofErr w:type="spellStart"/>
      <w:r>
        <w:t>Yifei</w:t>
      </w:r>
      <w:proofErr w:type="spellEnd"/>
      <w:r>
        <w:t xml:space="preserve"> Zhu</w:t>
      </w:r>
    </w:p>
    <w:p w:rsidR="000D0D1F" w:rsidRDefault="005F6DCC" w:rsidP="005F6DCC">
      <w:pPr>
        <w:tabs>
          <w:tab w:val="left" w:pos="1140"/>
        </w:tabs>
        <w:spacing w:line="100" w:lineRule="atLeast"/>
        <w:ind w:left="720"/>
      </w:pPr>
      <w:r>
        <w:tab/>
      </w:r>
      <w:r w:rsidR="003C4DA4">
        <w:t xml:space="preserve"> </w:t>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p>
    <w:p w:rsidR="003C4DA4" w:rsidRDefault="003C4DA4" w:rsidP="009E1C82">
      <w:pPr>
        <w:numPr>
          <w:ilvl w:val="1"/>
          <w:numId w:val="2"/>
        </w:numPr>
        <w:suppressAutoHyphens/>
        <w:spacing w:after="200" w:line="100" w:lineRule="atLeast"/>
      </w:pPr>
      <w:r>
        <w:t>view all students</w:t>
      </w:r>
    </w:p>
    <w:p w:rsidR="003C4DA4" w:rsidRDefault="003C4DA4" w:rsidP="009E1C82">
      <w:pPr>
        <w:numPr>
          <w:ilvl w:val="1"/>
          <w:numId w:val="2"/>
        </w:numPr>
        <w:suppressAutoHyphens/>
        <w:spacing w:after="200" w:line="100" w:lineRule="atLeast"/>
      </w:pPr>
      <w:r>
        <w:t>sort entire database</w:t>
      </w:r>
    </w:p>
    <w:p w:rsidR="009E1C82" w:rsidRDefault="003C4DA4" w:rsidP="009E1C82">
      <w:pPr>
        <w:numPr>
          <w:ilvl w:val="1"/>
          <w:numId w:val="2"/>
        </w:numPr>
        <w:suppressAutoHyphens/>
        <w:spacing w:after="200" w:line="100" w:lineRule="atLeast"/>
      </w:pPr>
      <w:proofErr w:type="gramStart"/>
      <w:r>
        <w:t>search</w:t>
      </w:r>
      <w:proofErr w:type="gramEnd"/>
      <w:r>
        <w:t xml:space="preserve"> for records based on date, absences, section, etc.</w:t>
      </w:r>
    </w:p>
    <w:p w:rsidR="000D0D1F" w:rsidRDefault="000D0D1F" w:rsidP="009E1C82">
      <w:pPr>
        <w:numPr>
          <w:ilvl w:val="0"/>
          <w:numId w:val="2"/>
        </w:numPr>
        <w:tabs>
          <w:tab w:val="left" w:pos="720"/>
        </w:tabs>
        <w:suppressAutoHyphens/>
        <w:spacing w:after="200" w:line="100" w:lineRule="atLeast"/>
      </w:pPr>
      <w:r>
        <w:t>Student Staff</w:t>
      </w:r>
    </w:p>
    <w:p w:rsidR="009E1C82" w:rsidRDefault="003C4DA4" w:rsidP="009E1C82">
      <w:pPr>
        <w:numPr>
          <w:ilvl w:val="1"/>
          <w:numId w:val="2"/>
        </w:numPr>
        <w:suppressAutoHyphens/>
        <w:spacing w:after="200" w:line="100" w:lineRule="atLeast"/>
      </w:pPr>
      <w:r>
        <w:t>Upload attendance files</w:t>
      </w:r>
    </w:p>
    <w:p w:rsidR="003C4DA4" w:rsidRDefault="003C4DA4" w:rsidP="009E1C82">
      <w:pPr>
        <w:numPr>
          <w:ilvl w:val="1"/>
          <w:numId w:val="2"/>
        </w:numPr>
        <w:suppressAutoHyphens/>
        <w:spacing w:after="200" w:line="100" w:lineRule="atLeast"/>
      </w:pPr>
      <w:r>
        <w:t>View records</w:t>
      </w:r>
    </w:p>
    <w:p w:rsidR="003C4DA4" w:rsidRDefault="003C4DA4" w:rsidP="009E1C82">
      <w:pPr>
        <w:numPr>
          <w:ilvl w:val="1"/>
          <w:numId w:val="2"/>
        </w:numPr>
        <w:suppressAutoHyphens/>
        <w:spacing w:after="200" w:line="100" w:lineRule="atLeast"/>
      </w:pPr>
      <w:r>
        <w:t>Sort database</w:t>
      </w:r>
      <w:bookmarkStart w:id="0" w:name="_GoBack"/>
      <w:bookmarkEnd w:id="0"/>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257E16">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rsidP="00F67B51">
                  <w:pPr>
                    <w:rPr>
                      <w:color w:val="FF0000"/>
                      <w:sz w:val="40"/>
                      <w:szCs w:val="40"/>
                    </w:rPr>
                  </w:pPr>
                  <w:r>
                    <w:rPr>
                      <w:color w:val="FF0000"/>
                      <w:sz w:val="40"/>
                      <w:szCs w:val="40"/>
                    </w:rPr>
                    <w:t>4</w:t>
                  </w:r>
                </w:p>
              </w:txbxContent>
            </v:textbox>
          </v:shape>
        </w:pict>
      </w:r>
      <w:r w:rsidR="00126CB8">
        <w:t>Sketch: Todd Wegter</w:t>
      </w:r>
      <w:r w:rsidR="009B0255">
        <w:t xml:space="preserve">, </w:t>
      </w:r>
      <w:proofErr w:type="spellStart"/>
      <w:r w:rsidR="009B0255">
        <w:t>Yifei</w:t>
      </w:r>
      <w:proofErr w:type="spellEnd"/>
      <w:r w:rsidR="009B0255">
        <w:t xml:space="preserve"> Zhu</w:t>
      </w:r>
    </w:p>
    <w:p w:rsidR="00A77B3E" w:rsidRDefault="00257E16">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75" wrapcoords="-35 0 -35 21535 21600 21535 21600 0 -35 0">
            <v:imagedata r:id="rId7" o:title="1_Main_CheckIn"/>
            <w10:wrap type="tight"/>
          </v:shape>
        </w:pict>
      </w:r>
      <w:r w:rsidR="00126CB8">
        <w:t>Annotations:</w:t>
      </w:r>
      <w:r w:rsidR="00A77633">
        <w:t xml:space="preserve"> Curtis </w:t>
      </w:r>
      <w:proofErr w:type="spellStart"/>
      <w:r w:rsidR="00A77633">
        <w:t>Ullerich</w:t>
      </w:r>
      <w:proofErr w:type="spellEnd"/>
    </w:p>
    <w:p w:rsidR="00A77B3E" w:rsidRDefault="00257E16">
      <w:pPr>
        <w:spacing w:line="240" w:lineRule="auto"/>
      </w:pPr>
      <w:r>
        <w:rPr>
          <w:noProof/>
        </w:rPr>
        <w:pict>
          <v:shape id="_x0000_s1069" type="#_x0000_t202" style="position:absolute;margin-left:82.05pt;margin-top:103.55pt;width:26.9pt;height:33.65pt;z-index: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rsidP="00F67B51">
                  <w:pPr>
                    <w:rPr>
                      <w:color w:val="FF0000"/>
                      <w:sz w:val="40"/>
                      <w:szCs w:val="40"/>
                    </w:rPr>
                  </w:pPr>
                  <w:r>
                    <w:rPr>
                      <w:color w:val="FF0000"/>
                      <w:sz w:val="40"/>
                      <w:szCs w:val="40"/>
                    </w:rPr>
                    <w:t>2</w:t>
                  </w:r>
                </w:p>
              </w:txbxContent>
            </v:textbox>
          </v:shape>
        </w:pict>
      </w:r>
    </w:p>
    <w:p w:rsidR="00A77B3E" w:rsidRDefault="00257E16">
      <w:pPr>
        <w:spacing w:line="240" w:lineRule="auto"/>
      </w:pPr>
      <w:r>
        <w:rPr>
          <w:noProof/>
        </w:rPr>
        <w:pict>
          <v:shape id="_x0000_s1070" type="#_x0000_t202" style="position:absolute;margin-left:155.15pt;margin-top:-46.8pt;width:26.9pt;height:33.65pt;z-index: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575330" w:rsidP="00575330">
      <w:r>
        <w:rPr>
          <w:b/>
          <w:u w:val="single"/>
        </w:rPr>
        <w:t>Loading Events:</w:t>
      </w:r>
      <w:r w:rsidR="00F67B51">
        <w:t xml:space="preserve"> User logs in to html5 </w:t>
      </w:r>
      <w:proofErr w:type="spellStart"/>
      <w:r w:rsidR="00F67B51">
        <w:t>webapp</w:t>
      </w:r>
      <w:proofErr w:type="spellEnd"/>
      <w:r w:rsidR="00F67B51">
        <w:t>.</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w:t>
      </w:r>
      <w:proofErr w:type="spellStart"/>
      <w:r>
        <w:t>uploadable</w:t>
      </w:r>
      <w:proofErr w:type="spellEnd"/>
      <w:r>
        <w:t xml:space="preserve"> file using </w:t>
      </w:r>
      <w:r>
        <w:rPr>
          <w:color w:val="8DB3E2"/>
        </w:rPr>
        <w:t>26_TA.</w:t>
      </w:r>
    </w:p>
    <w:p w:rsidR="00E621F9" w:rsidRPr="00E621F9" w:rsidRDefault="00E621F9" w:rsidP="00575330">
      <w:pPr>
        <w:rPr>
          <w:color w:val="auto"/>
        </w:rPr>
      </w:pPr>
      <w:r>
        <w:rPr>
          <w:color w:val="8DB3E2"/>
        </w:rPr>
        <w:tab/>
      </w:r>
      <w:r>
        <w:rPr>
          <w:color w:val="auto"/>
        </w:rPr>
        <w:t xml:space="preserve">6. Uploads Attendance data to server. A TA’s </w:t>
      </w:r>
      <w:proofErr w:type="spellStart"/>
      <w:r>
        <w:rPr>
          <w:color w:val="auto"/>
        </w:rPr>
        <w:t>NetID</w:t>
      </w:r>
      <w:proofErr w:type="spellEnd"/>
      <w:r>
        <w:rPr>
          <w:color w:val="auto"/>
        </w:rPr>
        <w:t xml:space="preserve"> and password must be entered into the appropriate fields to allow uploading.</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575330">
      <w:pPr>
        <w:spacing w:line="240" w:lineRule="auto"/>
      </w:pPr>
      <w:r>
        <w:br w:type="page"/>
      </w:r>
      <w:r w:rsidR="00126CB8">
        <w:lastRenderedPageBreak/>
        <w:t>2_Initial_Report</w:t>
      </w:r>
    </w:p>
    <w:p w:rsidR="00A77B3E" w:rsidRDefault="00126CB8">
      <w:pPr>
        <w:spacing w:line="240" w:lineRule="auto"/>
      </w:pPr>
      <w:r>
        <w:t>Sketch: Todd Wegter</w:t>
      </w:r>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98627C">
      <w:r>
        <w:pict>
          <v:shape id="_x0000_i1025" type="#_x0000_t75" style="width:428.25pt;height:327.25pt">
            <v:imagedata r:id="rId8"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41416E" w:rsidP="0041416E">
      <w:r>
        <w:rPr>
          <w:b/>
          <w:u w:val="single"/>
        </w:rPr>
        <w:t>Loading Events:</w:t>
      </w:r>
      <w:r>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t>netID</w:t>
      </w:r>
      <w:proofErr w:type="spellEnd"/>
      <w:r>
        <w:t xml:space="preserve">, year, and instrument. Used to keep track of what student the TA is marking </w:t>
      </w:r>
      <w:proofErr w:type="spellStart"/>
      <w:r>
        <w:t>attendace</w:t>
      </w:r>
      <w:proofErr w:type="spellEnd"/>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Sketch: Todd Wegter</w:t>
      </w:r>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98627C">
      <w:r>
        <w:pict>
          <v:shape id="_x0000_i1026" type="#_x0000_t75" style="width:467.55pt;height:273.95pt">
            <v:imagedata r:id="rId9"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4D0CE1">
        <w:t>netID</w:t>
      </w:r>
      <w:proofErr w:type="spellEnd"/>
      <w:r w:rsidR="004D0CE1">
        <w:t xml:space="preserve"> or</w:t>
      </w:r>
      <w:r w:rsidR="00B82758">
        <w:t xml:space="preserve"> the </w:t>
      </w:r>
      <w:proofErr w:type="spellStart"/>
      <w:r w:rsidR="004D0CE1">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DD0671">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 xml:space="preserve">Sketch: Todd </w:t>
      </w:r>
      <w:proofErr w:type="gramStart"/>
      <w:r>
        <w:t>Wegter</w:t>
      </w:r>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257E16">
      <w:r>
        <w:rPr>
          <w:noProof/>
        </w:rPr>
        <w:pict>
          <v:shape id="_x0000_s1033" type="#_x0000_t202" style="position:absolute;margin-left:381.35pt;margin-top:69.9pt;width:86pt;height:33.65pt;z-index:2;mso-height-percent:200;mso-height-percent:200;mso-width-relative:margin;mso-height-relative:margin" filled="f" stroked="f">
            <v:textbox style="mso-fit-shape-to-text:t">
              <w:txbxContent>
                <w:p w:rsidR="00B40284" w:rsidRPr="00000D00" w:rsidRDefault="00B40284"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1;mso-height-percent:200;mso-height-percent:200;mso-width-relative:margin;mso-height-relative:margin" filled="f" stroked="f">
            <v:textbox style="mso-fit-shape-to-text:t">
              <w:txbxContent>
                <w:p w:rsidR="00B40284" w:rsidRPr="00000D00" w:rsidRDefault="00B40284">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3;mso-width-relative:margin;mso-height-relative:margin" filled="f" stroked="f">
            <v:textbox>
              <w:txbxContent>
                <w:p w:rsidR="00B40284" w:rsidRPr="00000D00" w:rsidRDefault="00B40284" w:rsidP="000E3A0E">
                  <w:pPr>
                    <w:rPr>
                      <w:sz w:val="40"/>
                    </w:rPr>
                  </w:pPr>
                  <w:r>
                    <w:rPr>
                      <w:color w:val="FF0000"/>
                      <w:sz w:val="40"/>
                    </w:rPr>
                    <w:t>3</w:t>
                  </w:r>
                </w:p>
              </w:txbxContent>
            </v:textbox>
          </v:shape>
        </w:pict>
      </w:r>
      <w:r w:rsidR="0098627C">
        <w:pict>
          <v:shape id="_x0000_i1027" type="#_x0000_t75" style="width:404.9pt;height:327.25pt" o:allowoverlap="f">
            <v:imagedata r:id="rId10" o:title=""/>
          </v:shape>
        </w:pict>
      </w:r>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804D8F" w:rsidP="00804D8F">
      <w:r>
        <w:rPr>
          <w:b/>
          <w:u w:val="single"/>
        </w:rPr>
        <w:t>Loading Events:</w:t>
      </w:r>
      <w:r>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ab/>
        <w:t>1. Radio Buttons allow user to select whether he or she wishes to proceed as a Director, TA, or Student.</w:t>
      </w:r>
    </w:p>
    <w:p w:rsidR="00804D8F" w:rsidRDefault="00804D8F" w:rsidP="00804D8F">
      <w:pPr>
        <w:rPr>
          <w:color w:val="auto"/>
        </w:rPr>
      </w:pPr>
      <w:r>
        <w:tab/>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ab/>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A77B3E" w:rsidRDefault="00804D8F">
      <w:r>
        <w:t>5</w:t>
      </w:r>
      <w:r w:rsidR="00126CB8">
        <w:t>_Login</w:t>
      </w:r>
    </w:p>
    <w:p w:rsidR="00A77B3E" w:rsidRDefault="00126CB8">
      <w:r>
        <w:t>Sketch: Todd Wegter</w:t>
      </w:r>
      <w:r w:rsidR="003222A5">
        <w:t xml:space="preserve">, </w:t>
      </w:r>
      <w:proofErr w:type="spellStart"/>
      <w:r w:rsidR="003222A5">
        <w:t>Yifei</w:t>
      </w:r>
      <w:proofErr w:type="spellEnd"/>
      <w:r w:rsidR="003222A5">
        <w:t xml:space="preserve"> Zhu</w:t>
      </w:r>
    </w:p>
    <w:p w:rsidR="00A77B3E" w:rsidRDefault="00126CB8">
      <w:r>
        <w:t>Annotations:</w:t>
      </w:r>
    </w:p>
    <w:p w:rsidR="00A77B3E" w:rsidRDefault="00A77B3E"/>
    <w:p w:rsidR="00A77B3E" w:rsidRDefault="0098627C">
      <w:r>
        <w:lastRenderedPageBreak/>
        <w:pict>
          <v:shape id="_x0000_i1028" type="#_x0000_t75" style="width:493.7pt;height:305.75pt" o:allowoverlap="f">
            <v:imagedata r:id="rId11"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575330">
      <w:r>
        <w:br w:type="page"/>
      </w:r>
      <w:r w:rsidR="00126CB8">
        <w:lastRenderedPageBreak/>
        <w:t>6_Login_Registration</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29" type="#_x0000_t75" style="width:467.55pt;height:197.3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7_Student_Page</w:t>
      </w:r>
    </w:p>
    <w:p w:rsidR="00A77B3E" w:rsidRDefault="00126CB8">
      <w:pPr>
        <w:spacing w:line="240" w:lineRule="auto"/>
      </w:pPr>
      <w:r>
        <w:t>Sketch: Todd Wegter</w:t>
      </w:r>
      <w:r w:rsidR="005451CA">
        <w:t xml:space="preserve">, </w:t>
      </w:r>
      <w:proofErr w:type="spellStart"/>
      <w:r w:rsidR="005451CA">
        <w:t>Yifei</w:t>
      </w:r>
      <w:proofErr w:type="spellEnd"/>
      <w:r w:rsidR="005451CA">
        <w:t xml:space="preserve"> Zhu</w:t>
      </w:r>
    </w:p>
    <w:p w:rsidR="00A77B3E" w:rsidRDefault="00126CB8">
      <w:pPr>
        <w:spacing w:line="240" w:lineRule="auto"/>
      </w:pPr>
      <w:r>
        <w:t>Annotations:</w:t>
      </w:r>
    </w:p>
    <w:p w:rsidR="00A77B3E" w:rsidRDefault="00A77B3E">
      <w:pPr>
        <w:spacing w:line="240" w:lineRule="auto"/>
      </w:pPr>
    </w:p>
    <w:p w:rsidR="00A77B3E" w:rsidRDefault="00A77B3E">
      <w:pPr>
        <w:spacing w:line="240" w:lineRule="auto"/>
      </w:pPr>
    </w:p>
    <w:p w:rsidR="00A77B3E" w:rsidRDefault="0098627C">
      <w:pPr>
        <w:spacing w:line="240" w:lineRule="auto"/>
      </w:pPr>
      <w:r>
        <w:pict>
          <v:shape id="_x0000_i1030" type="#_x0000_t75" style="width:400.2pt;height:352.5pt">
            <v:imagedata r:id="rId13" o:title="7_Student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8_Student_Bar_Graph</w:t>
      </w:r>
    </w:p>
    <w:p w:rsidR="00A77B3E" w:rsidRDefault="00126CB8">
      <w:pPr>
        <w:spacing w:line="240" w:lineRule="auto"/>
      </w:pPr>
      <w:r>
        <w:t>Sketch: Todd Wegter</w:t>
      </w:r>
      <w:r w:rsidR="004511DC">
        <w:t xml:space="preserve">, </w:t>
      </w:r>
      <w:proofErr w:type="spellStart"/>
      <w:r w:rsidR="004511DC">
        <w:t>Yifei</w:t>
      </w:r>
      <w:proofErr w:type="spellEnd"/>
      <w:r w:rsidR="004511DC">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1" type="#_x0000_t75" style="width:425.45pt;height:324.45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9_Student_Line_Graph</w:t>
      </w:r>
    </w:p>
    <w:p w:rsidR="00A77B3E" w:rsidRDefault="00126CB8">
      <w:pPr>
        <w:spacing w:line="240" w:lineRule="auto"/>
      </w:pPr>
      <w:r>
        <w:t>Sketch: Todd Wegter</w:t>
      </w:r>
      <w:r w:rsidR="0023263B">
        <w:t xml:space="preserve">, </w:t>
      </w:r>
      <w:proofErr w:type="spellStart"/>
      <w:r w:rsidR="0023263B">
        <w:t>Yifei</w:t>
      </w:r>
      <w:proofErr w:type="spellEnd"/>
      <w:r w:rsidR="0023263B">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2" type="#_x0000_t75" style="width:425.45pt;height:324.45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10_Student_Pie_Chart</w:t>
      </w:r>
    </w:p>
    <w:p w:rsidR="00A77B3E" w:rsidRDefault="00126CB8">
      <w:pPr>
        <w:spacing w:line="240" w:lineRule="auto"/>
      </w:pPr>
      <w:r>
        <w:t>Sketch: Todd Wegter</w:t>
      </w:r>
      <w:r w:rsidR="00D44B7E">
        <w:t xml:space="preserve">, </w:t>
      </w:r>
      <w:proofErr w:type="spellStart"/>
      <w:r w:rsidR="00D44B7E">
        <w:t>Yifei</w:t>
      </w:r>
      <w:proofErr w:type="spellEnd"/>
      <w:r w:rsidR="00D44B7E">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3" type="#_x0000_t75" style="width:425.45pt;height:324.45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11_Student_Edit_Info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4" type="#_x0000_t75" style="width:461.9pt;height:241.25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5" type="#_x0000_t75" style="width:467.55pt;height:266.5pt">
            <v:imagedata r:id="rId18" o:title="12_Student_Absense_Approval_Form"/>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6" type="#_x0000_t75" style="width:471.25pt;height:264.6pt" o:allowoverlap="f">
            <v:imagedata r:id="rId1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14_Studnet_Absence_Approval_Form_Type</w:t>
      </w:r>
    </w:p>
    <w:p w:rsidR="00A77B3E" w:rsidRDefault="00126CB8">
      <w:pPr>
        <w:spacing w:line="240" w:lineRule="auto"/>
      </w:pPr>
      <w:r>
        <w:t>Sketch: Todd Wegter</w:t>
      </w:r>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7" type="#_x0000_t75" style="width:425.45pt;height:324.45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8" type="#_x0000_t75" style="width:431.05pt;height:348.8pt">
            <v:imagedata r:id="rId21" o:title="15_Director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Sketch: Todd Wegter</w:t>
      </w:r>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9" type="#_x0000_t75" style="width:495.6pt;height:219.75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17_Director_Student_Add</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0" type="#_x0000_t75" style="width:496.5pt;height:208.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Sketch: Todd Wegter</w:t>
      </w:r>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1" type="#_x0000_t75" style="width:481.55pt;height:268.35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2" type="#_x0000_t75" style="width:467.55pt;height:245pt">
            <v:imagedata r:id="rId25" o:title="19_Director_Student_Edit_Info"/>
          </v:shape>
        </w:pict>
      </w:r>
    </w:p>
    <w:p w:rsidR="00A77B3E" w:rsidRDefault="000866BE">
      <w:pPr>
        <w:spacing w:line="240" w:lineRule="auto"/>
      </w:pPr>
      <w:r w:rsidRPr="000866BE">
        <w:rPr>
          <w:highlight w:val="yellow"/>
        </w:rPr>
        <w:t>Change original file</w:t>
      </w:r>
      <w:r>
        <w:t xml:space="preserve"> </w:t>
      </w:r>
    </w:p>
    <w:p w:rsidR="005C1AAE" w:rsidRDefault="005C1AAE" w:rsidP="005C1AAE">
      <w:r w:rsidRPr="00A87D6F">
        <w:rPr>
          <w:b/>
        </w:rPr>
        <w:t>Purpose</w:t>
      </w:r>
      <w:r>
        <w:t xml:space="preserve">: Allow director to modify student’s information </w:t>
      </w:r>
    </w:p>
    <w:p w:rsidR="00F26B50" w:rsidRDefault="00F26B50" w:rsidP="005C1AAE"/>
    <w:p w:rsidR="005C1AAE" w:rsidRDefault="005C1AAE" w:rsidP="005C1AAE">
      <w:pPr>
        <w:spacing w:line="240" w:lineRule="auto"/>
      </w:pPr>
      <w:r w:rsidRPr="00BA134B">
        <w:rPr>
          <w:b/>
        </w:rPr>
        <w:t>Loading event:</w:t>
      </w:r>
      <w:r>
        <w:t xml:space="preserve"> User presses “</w:t>
      </w:r>
      <w:r>
        <w:rPr>
          <w:rFonts w:eastAsia="Times New Roman"/>
          <w:lang w:eastAsia="zh-CN"/>
        </w:rPr>
        <w:t>Edit Student Info</w:t>
      </w:r>
      <w:r>
        <w:t xml:space="preserve">” button on View Student </w:t>
      </w:r>
      <w:r w:rsidR="00DB3027">
        <w:t>Window (</w:t>
      </w:r>
      <w:r>
        <w:t xml:space="preserve">Screen </w:t>
      </w:r>
      <w:r w:rsidRPr="008872D5">
        <w:rPr>
          <w:color w:val="548DD4"/>
        </w:rPr>
        <w:t>18_Director_Student_View</w:t>
      </w:r>
      <w:r>
        <w:t>)</w:t>
      </w:r>
    </w:p>
    <w:p w:rsidR="005C1AAE" w:rsidRDefault="005C1AAE" w:rsidP="005C1AAE"/>
    <w:p w:rsidR="005C1AAE" w:rsidRPr="00BA134B" w:rsidRDefault="005C1AAE" w:rsidP="005C1AAE">
      <w:pPr>
        <w:rPr>
          <w:b/>
        </w:rPr>
      </w:pPr>
      <w:r w:rsidRPr="00BA134B">
        <w:rPr>
          <w:b/>
        </w:rPr>
        <w:t xml:space="preserve">Interface items: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DB3027">
        <w:t>first</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 xml:space="preserve">4. The text field allows director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6.</w:t>
      </w:r>
      <w:r w:rsidR="004B1D52">
        <w:t xml:space="preserve"> The alert </w:t>
      </w:r>
      <w:r w:rsidR="00E54B04">
        <w:t>message invalid input</w:t>
      </w:r>
    </w:p>
    <w:p w:rsidR="00067E3B" w:rsidRDefault="005C1AAE" w:rsidP="005C1AAE">
      <w:r>
        <w:t>7.</w:t>
      </w:r>
      <w:r w:rsidR="00067E3B">
        <w:t xml:space="preserve"> If the director click the questi</w:t>
      </w:r>
      <w:r w:rsidR="005916AF">
        <w:t xml:space="preserve">on mark, then a help window </w:t>
      </w:r>
      <w:r w:rsidR="001E0354">
        <w:t>appear (</w:t>
      </w:r>
      <w:proofErr w:type="gramStart"/>
      <w:r w:rsidR="00BC746F">
        <w:t xml:space="preserve">Screen  </w:t>
      </w:r>
      <w:r w:rsidR="00BC746F" w:rsidRPr="00BC746F">
        <w:rPr>
          <w:color w:val="548DD4"/>
        </w:rPr>
        <w:t>27</w:t>
      </w:r>
      <w:proofErr w:type="gramEnd"/>
      <w:r w:rsidR="00BC746F" w:rsidRPr="00BC746F">
        <w:rPr>
          <w:color w:val="548DD4"/>
        </w:rPr>
        <w:t>_Help</w:t>
      </w:r>
      <w:r w:rsidR="00BC746F">
        <w:t>)</w:t>
      </w:r>
      <w:r w:rsidR="00067E3B">
        <w:t>.</w:t>
      </w:r>
    </w:p>
    <w:p w:rsidR="005C1AAE" w:rsidRDefault="001D7181" w:rsidP="005C1AAE">
      <w:r>
        <w:t xml:space="preserve">8. The </w:t>
      </w:r>
      <w:r w:rsidR="001E0354">
        <w:t>“Finish”</w:t>
      </w:r>
      <w:r w:rsidR="005C1AAE">
        <w:t xml:space="preserve"> button </w:t>
      </w:r>
      <w:r w:rsidR="00104ADB">
        <w:t>returns</w:t>
      </w:r>
      <w:r w:rsidR="005C1AAE">
        <w:t xml:space="preserve"> </w:t>
      </w:r>
      <w:r w:rsidR="001E0354">
        <w:t>to</w:t>
      </w:r>
      <w:r w:rsidR="00D4668F">
        <w:t xml:space="preserve"> the</w:t>
      </w:r>
      <w:r w:rsidR="001E0354">
        <w:t xml:space="preserve"> View Student </w:t>
      </w:r>
      <w:proofErr w:type="gramStart"/>
      <w:r w:rsidR="00D4668F">
        <w:t>web</w:t>
      </w:r>
      <w:r w:rsidR="003F6E00">
        <w:t>page(</w:t>
      </w:r>
      <w:proofErr w:type="gramEnd"/>
      <w:r w:rsidR="005C1AAE">
        <w:t xml:space="preserve">Screen </w:t>
      </w:r>
      <w:r w:rsidR="001E0354" w:rsidRPr="008872D5">
        <w:rPr>
          <w:color w:val="548DD4"/>
        </w:rPr>
        <w:t>18_Director_Student_View</w:t>
      </w:r>
      <w:r w:rsidR="005C1AAE">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46B70" w:rsidRDefault="00B46B70">
      <w:pPr>
        <w:spacing w:line="240" w:lineRule="auto"/>
      </w:pPr>
    </w:p>
    <w:p w:rsidR="00B46B70" w:rsidRDefault="00B46B70">
      <w:pPr>
        <w:spacing w:line="240" w:lineRule="auto"/>
      </w:pPr>
    </w:p>
    <w:p w:rsidR="00B46B70" w:rsidRDefault="00B46B70">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Sketch: Todd Wegter</w:t>
      </w:r>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3" type="#_x0000_t75" style="width:448.85pt;height:333.8pt">
            <v:imagedata r:id="rId26" o:title=""/>
          </v:shape>
        </w:pict>
      </w:r>
    </w:p>
    <w:p w:rsidR="00A77B3E" w:rsidRDefault="003E6FBE">
      <w:pPr>
        <w:spacing w:line="240" w:lineRule="auto"/>
      </w:pPr>
      <w:proofErr w:type="gramStart"/>
      <w:r w:rsidRPr="003E6FBE">
        <w:rPr>
          <w:highlight w:val="yellow"/>
        </w:rPr>
        <w:t>Weird graph</w:t>
      </w:r>
      <w:r>
        <w:t>??</w:t>
      </w:r>
      <w:proofErr w:type="gramEnd"/>
    </w:p>
    <w:p w:rsidR="00870833" w:rsidRDefault="00870833" w:rsidP="00870833">
      <w:r w:rsidRPr="00A87D6F">
        <w:rPr>
          <w:b/>
        </w:rPr>
        <w:t>Purpose</w:t>
      </w:r>
      <w:r>
        <w:t xml:space="preserve">: </w:t>
      </w:r>
      <w:r w:rsidR="002215E7">
        <w:t>D</w:t>
      </w:r>
      <w:r>
        <w:t>irector</w:t>
      </w:r>
      <w:r w:rsidR="00B46B70">
        <w:t xml:space="preserve"> </w:t>
      </w:r>
      <w:r w:rsidR="00A80733">
        <w:t xml:space="preserve">can </w:t>
      </w:r>
      <w:r>
        <w:t>view stud</w:t>
      </w:r>
      <w:r w:rsidR="002C0CCF">
        <w:t>ent’s attendance in bar graph</w:t>
      </w:r>
    </w:p>
    <w:p w:rsidR="00870833" w:rsidRDefault="00870833" w:rsidP="00870833"/>
    <w:p w:rsidR="00870833" w:rsidRDefault="00870833" w:rsidP="00870833">
      <w:pPr>
        <w:spacing w:line="240" w:lineRule="auto"/>
      </w:pPr>
      <w:r w:rsidRPr="00BA134B">
        <w:rPr>
          <w:b/>
        </w:rPr>
        <w:t>Loading event:</w:t>
      </w:r>
      <w:r>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t xml:space="preserve"> button on View Student </w:t>
      </w:r>
      <w:r w:rsidR="001F39A0">
        <w:t xml:space="preserve">Window </w:t>
      </w:r>
      <w:proofErr w:type="gramStart"/>
      <w:r w:rsidR="00CE7CBE">
        <w:t>page</w:t>
      </w:r>
      <w:r w:rsidR="001F39A0">
        <w:t>(</w:t>
      </w:r>
      <w:proofErr w:type="gramEnd"/>
      <w:r>
        <w:t xml:space="preserve">Screen </w:t>
      </w:r>
      <w:r w:rsidRPr="008872D5">
        <w:rPr>
          <w:color w:val="548DD4"/>
        </w:rPr>
        <w:t>18_Director_Student_View</w:t>
      </w:r>
      <w:r>
        <w:t>)</w:t>
      </w:r>
    </w:p>
    <w:p w:rsidR="00870833" w:rsidRDefault="00870833" w:rsidP="00870833"/>
    <w:p w:rsidR="00870833" w:rsidRPr="00BA134B" w:rsidRDefault="00870833" w:rsidP="00870833">
      <w:pPr>
        <w:rPr>
          <w:b/>
        </w:rPr>
      </w:pPr>
      <w:r w:rsidRPr="00BA134B">
        <w:rPr>
          <w:b/>
        </w:rPr>
        <w:t xml:space="preserve">Interface items: </w:t>
      </w:r>
    </w:p>
    <w:p w:rsidR="003E6FBE" w:rsidRDefault="00870833" w:rsidP="00870833">
      <w:r>
        <w:t xml:space="preserve">1. The </w:t>
      </w:r>
      <w:r w:rsidR="00CF357F">
        <w:t>bar graph shows a student’s attendance</w:t>
      </w:r>
      <w:r w:rsidR="00B66814">
        <w:t xml:space="preserve"> </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5D3B19" w:rsidRDefault="005D3B19" w:rsidP="00870833">
      <w:r>
        <w:t xml:space="preserve">5. The tabs shows different types of graphs and forms </w:t>
      </w:r>
    </w:p>
    <w:p w:rsidR="00870833" w:rsidRDefault="00DE2B0F" w:rsidP="00870833">
      <w:r>
        <w:t>6. The</w:t>
      </w:r>
      <w:r w:rsidR="00B15AEE">
        <w:t xml:space="preserve"> title shows</w:t>
      </w:r>
      <w:r w:rsidR="00D52989">
        <w:t xml:space="preserve"> the</w:t>
      </w:r>
      <w:r w:rsidR="0008406D">
        <w:t xml:space="preserve"> </w:t>
      </w:r>
      <w:r w:rsidR="00B15AEE">
        <w:t>student</w:t>
      </w:r>
      <w:r w:rsidR="0008406D">
        <w:t>’s</w:t>
      </w:r>
      <w:r w:rsidR="00872EB0">
        <w:t xml:space="preserve"> </w:t>
      </w:r>
      <w:proofErr w:type="spellStart"/>
      <w:r w:rsidR="00872EB0">
        <w:t>NetID</w:t>
      </w:r>
      <w:proofErr w:type="spellEnd"/>
      <w:r w:rsidR="00872EB0">
        <w:t xml:space="preserve"> and </w:t>
      </w:r>
      <w:r w:rsidR="00B15AEE">
        <w:t>n</w:t>
      </w:r>
      <w:r w:rsidR="00872EB0">
        <w:t xml:space="preserve">ame </w:t>
      </w:r>
    </w:p>
    <w:p w:rsidR="00870833" w:rsidRDefault="00DE2B0F" w:rsidP="00870833">
      <w:r>
        <w:t xml:space="preserve">7. </w:t>
      </w:r>
      <w:r w:rsidR="007C6D52">
        <w:t>The</w:t>
      </w:r>
      <w:r w:rsidR="00323B5E">
        <w:t xml:space="preserve"> </w:t>
      </w:r>
      <w:r w:rsidR="007C6D52">
        <w:t>“Back”</w:t>
      </w:r>
      <w:r w:rsidR="00870833">
        <w:t xml:space="preserve"> button return</w:t>
      </w:r>
      <w:r w:rsidR="002E734E">
        <w:t>s</w:t>
      </w:r>
      <w:r w:rsidR="00870833">
        <w:t xml:space="preserve"> back to</w:t>
      </w:r>
      <w:r w:rsidR="007C6D52">
        <w:t xml:space="preserve"> the</w:t>
      </w:r>
      <w:r w:rsidR="00870833">
        <w:t xml:space="preserve"> </w:t>
      </w:r>
      <w:r w:rsidR="00BB738E">
        <w:t xml:space="preserve">student </w:t>
      </w:r>
      <w:r w:rsidR="002E734E">
        <w:t>view (</w:t>
      </w:r>
      <w:r w:rsidR="00870833">
        <w:t xml:space="preserve">Screen </w:t>
      </w:r>
      <w:r w:rsidR="0010368F" w:rsidRPr="0010368F">
        <w:rPr>
          <w:color w:val="548DD4"/>
        </w:rPr>
        <w:t>18_Director_Student_View</w:t>
      </w:r>
      <w:r w:rsidR="00870833">
        <w:t>)</w:t>
      </w:r>
    </w:p>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BE5AFB" w:rsidRDefault="00BE5AFB">
      <w:pPr>
        <w:spacing w:line="240" w:lineRule="auto"/>
      </w:pPr>
    </w:p>
    <w:p w:rsidR="00A77B3E" w:rsidRDefault="00126CB8">
      <w:pPr>
        <w:spacing w:line="240" w:lineRule="auto"/>
      </w:pPr>
      <w:r>
        <w:lastRenderedPageBreak/>
        <w:t>21_Director_View_Class_Report</w:t>
      </w:r>
    </w:p>
    <w:p w:rsidR="00A77B3E" w:rsidRDefault="00126CB8">
      <w:pPr>
        <w:spacing w:line="240" w:lineRule="auto"/>
      </w:pPr>
      <w:r>
        <w:t>Sketch: Todd Wegter</w:t>
      </w:r>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4" type="#_x0000_t75" style="width:368.4pt;height:266.5pt">
            <v:imagedata r:id="rId27" o:title=""/>
          </v:shape>
        </w:pict>
      </w:r>
    </w:p>
    <w:p w:rsidR="00A77B3E" w:rsidRDefault="00A77B3E">
      <w:pPr>
        <w:spacing w:line="240" w:lineRule="auto"/>
      </w:pPr>
    </w:p>
    <w:p w:rsidR="00A77B3E" w:rsidRDefault="00A77B3E">
      <w:pPr>
        <w:spacing w:line="240" w:lineRule="auto"/>
      </w:pPr>
    </w:p>
    <w:p w:rsidR="00AA3E02" w:rsidRDefault="00AA3E02" w:rsidP="00AA3E02">
      <w:r w:rsidRPr="00A87D6F">
        <w:rPr>
          <w:b/>
        </w:rPr>
        <w:t>Purpose</w:t>
      </w:r>
      <w:r>
        <w:t>: Director can view student’s attendance in bar graph</w:t>
      </w:r>
    </w:p>
    <w:p w:rsidR="00AA3E02" w:rsidRDefault="00AA3E02" w:rsidP="00AA3E02"/>
    <w:p w:rsidR="00AA3E02" w:rsidRDefault="00AA3E02" w:rsidP="00AA3E02">
      <w:pPr>
        <w:spacing w:line="240" w:lineRule="auto"/>
      </w:pPr>
      <w:r w:rsidRPr="00BA134B">
        <w:rPr>
          <w:b/>
        </w:rPr>
        <w:t>Loading event:</w:t>
      </w:r>
      <w:r>
        <w:t xml:space="preserve"> User presses “</w:t>
      </w:r>
      <w:r>
        <w:rPr>
          <w:rFonts w:eastAsia="Times New Roman"/>
          <w:lang w:eastAsia="zh-CN"/>
        </w:rPr>
        <w:t>View Individual Reports and Absence Forms”</w:t>
      </w:r>
      <w:r>
        <w:t xml:space="preserve"> button on View Student Window </w:t>
      </w:r>
      <w:proofErr w:type="gramStart"/>
      <w:r>
        <w:t>page(</w:t>
      </w:r>
      <w:proofErr w:type="gramEnd"/>
      <w:r>
        <w:t xml:space="preserve">Screen </w:t>
      </w:r>
      <w:r w:rsidRPr="008872D5">
        <w:rPr>
          <w:color w:val="548DD4"/>
        </w:rPr>
        <w:t>18_Director_Student_View</w:t>
      </w:r>
      <w:r>
        <w:t>)</w:t>
      </w:r>
    </w:p>
    <w:p w:rsidR="00AA3E02" w:rsidRDefault="00AA3E02" w:rsidP="00AA3E02"/>
    <w:p w:rsidR="00AA3E02" w:rsidRPr="00BA134B" w:rsidRDefault="00AA3E02" w:rsidP="00AA3E02">
      <w:pPr>
        <w:rPr>
          <w:b/>
        </w:rPr>
      </w:pPr>
      <w:r w:rsidRPr="00BA134B">
        <w:rPr>
          <w:b/>
        </w:rPr>
        <w:t xml:space="preserve">Interface items: </w:t>
      </w:r>
    </w:p>
    <w:p w:rsidR="00AA3E02" w:rsidRDefault="00AA3E02" w:rsidP="00AA3E02">
      <w:r>
        <w:t xml:space="preserve">1. The bar graph shows a student’s attendance </w:t>
      </w:r>
    </w:p>
    <w:p w:rsidR="00AA3E02" w:rsidRDefault="00AA3E02" w:rsidP="00AA3E02">
      <w:r>
        <w:t>2. A drop down menu for selecting what to sort by</w:t>
      </w:r>
    </w:p>
    <w:p w:rsidR="00AA3E02" w:rsidRDefault="00AA3E02" w:rsidP="00AA3E02">
      <w:r>
        <w:t>3. A drop down menu for selecting the timeline</w:t>
      </w:r>
    </w:p>
    <w:p w:rsidR="00AA3E02" w:rsidRDefault="00AA3E02" w:rsidP="00AA3E02">
      <w:r>
        <w:t xml:space="preserve">4. A calendar to display the date </w:t>
      </w:r>
    </w:p>
    <w:p w:rsidR="00AA3E02" w:rsidRDefault="00AA3E02" w:rsidP="00AA3E02">
      <w:r>
        <w:t xml:space="preserve">5. The tabs shows different types of graphs and forms </w:t>
      </w:r>
    </w:p>
    <w:p w:rsidR="00AA3E02" w:rsidRDefault="00AA3E02" w:rsidP="00AA3E02">
      <w:r>
        <w:t xml:space="preserve">6. The “Back” button returns back to the student view (Screen </w:t>
      </w:r>
      <w:r w:rsidRPr="0010368F">
        <w:rPr>
          <w:color w:val="548DD4"/>
        </w:rPr>
        <w:t>18_Director_Student_View</w:t>
      </w:r>
      <w:r>
        <w:t>)</w:t>
      </w:r>
    </w:p>
    <w:p w:rsidR="004A0DC8" w:rsidRDefault="004A0DC8">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3029E5" w:rsidRDefault="003029E5">
      <w:pPr>
        <w:spacing w:line="240" w:lineRule="auto"/>
      </w:pPr>
    </w:p>
    <w:p w:rsidR="003029E5" w:rsidRDefault="003029E5">
      <w:pPr>
        <w:spacing w:line="240" w:lineRule="auto"/>
      </w:pPr>
    </w:p>
    <w:p w:rsidR="00A77B3E" w:rsidRDefault="00126CB8">
      <w:pPr>
        <w:spacing w:line="240" w:lineRule="auto"/>
      </w:pPr>
      <w:r>
        <w:lastRenderedPageBreak/>
        <w:t>22_Director_Student_View_Absence</w:t>
      </w:r>
    </w:p>
    <w:p w:rsidR="00A77B3E" w:rsidRDefault="00126CB8">
      <w:pPr>
        <w:spacing w:line="240" w:lineRule="auto"/>
      </w:pPr>
      <w:r>
        <w:t>Sketch: Todd Wegter</w:t>
      </w:r>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5" type="#_x0000_t75" style="width:458.2pt;height:337.55pt">
            <v:imagedata r:id="rId28" o:title=""/>
          </v:shape>
        </w:pict>
      </w:r>
    </w:p>
    <w:p w:rsidR="00A77B3E" w:rsidRDefault="00A77B3E">
      <w:pPr>
        <w:spacing w:line="240" w:lineRule="auto"/>
      </w:pPr>
    </w:p>
    <w:p w:rsidR="004431C6" w:rsidRDefault="004431C6" w:rsidP="004431C6">
      <w:r w:rsidRPr="00A87D6F">
        <w:rPr>
          <w:b/>
        </w:rPr>
        <w:t>Purpose</w:t>
      </w:r>
      <w:r>
        <w:t>: Allow director to view individual student’s absence forms</w:t>
      </w:r>
    </w:p>
    <w:p w:rsidR="004431C6" w:rsidRDefault="004431C6" w:rsidP="004431C6"/>
    <w:p w:rsidR="004431C6" w:rsidRDefault="004431C6" w:rsidP="00ED113B">
      <w:pPr>
        <w:spacing w:line="240" w:lineRule="auto"/>
      </w:pPr>
      <w:r w:rsidRPr="00BA134B">
        <w:rPr>
          <w:b/>
        </w:rPr>
        <w:t>Loading event:</w:t>
      </w:r>
      <w:r>
        <w:t xml:space="preserve"> </w:t>
      </w:r>
      <w:r w:rsidRPr="006F28CA">
        <w:rPr>
          <w:highlight w:val="yellow"/>
        </w:rPr>
        <w:t>User presses “</w:t>
      </w:r>
      <w:r w:rsidRPr="006F28CA">
        <w:rPr>
          <w:rFonts w:eastAsia="Times New Roman"/>
          <w:highlight w:val="yellow"/>
          <w:lang w:eastAsia="zh-CN"/>
        </w:rPr>
        <w:t>View Individual Reports and Absence Forms</w:t>
      </w:r>
      <w:r w:rsidR="0049783B">
        <w:rPr>
          <w:rFonts w:eastAsia="Times New Roman"/>
          <w:highlight w:val="yellow"/>
          <w:lang w:eastAsia="zh-CN"/>
        </w:rPr>
        <w:t xml:space="preserve"> (???</w:t>
      </w:r>
      <w:proofErr w:type="gramStart"/>
      <w:r w:rsidR="0049783B">
        <w:rPr>
          <w:rFonts w:eastAsia="Times New Roman"/>
          <w:highlight w:val="yellow"/>
          <w:lang w:eastAsia="zh-CN"/>
        </w:rPr>
        <w:t>)</w:t>
      </w:r>
      <w:r w:rsidRPr="006F28CA">
        <w:rPr>
          <w:rFonts w:eastAsia="Times New Roman"/>
          <w:highlight w:val="yellow"/>
          <w:lang w:eastAsia="zh-CN"/>
        </w:rPr>
        <w:t xml:space="preserve"> </w:t>
      </w:r>
      <w:r w:rsidRPr="006F28CA">
        <w:rPr>
          <w:highlight w:val="yellow"/>
        </w:rPr>
        <w:t>”</w:t>
      </w:r>
      <w:proofErr w:type="gramEnd"/>
      <w:r w:rsidRPr="006F28CA">
        <w:rPr>
          <w:highlight w:val="yellow"/>
        </w:rPr>
        <w:t xml:space="preserve"> button on View Student Window(Screen </w:t>
      </w:r>
      <w:r w:rsidRPr="006F28CA">
        <w:rPr>
          <w:color w:val="548DD4"/>
          <w:highlight w:val="yellow"/>
        </w:rPr>
        <w:t>18_Director_Student_View</w:t>
      </w:r>
      <w:r w:rsidRPr="006F28CA">
        <w:rPr>
          <w:highlight w:val="yellow"/>
        </w:rPr>
        <w:t>)</w:t>
      </w:r>
    </w:p>
    <w:p w:rsidR="00DA6191" w:rsidRDefault="00DA6191" w:rsidP="004431C6">
      <w:r w:rsidRPr="00DA6191">
        <w:rPr>
          <w:highlight w:val="yellow"/>
        </w:rPr>
        <w:t xml:space="preserve">(+ </w:t>
      </w:r>
      <w:proofErr w:type="gramStart"/>
      <w:r w:rsidRPr="00DA6191">
        <w:rPr>
          <w:highlight w:val="yellow"/>
        </w:rPr>
        <w:t>col</w:t>
      </w:r>
      <w:proofErr w:type="gramEnd"/>
      <w:r w:rsidRPr="00DA6191">
        <w:rPr>
          <w:highlight w:val="yellow"/>
        </w:rPr>
        <w:t xml:space="preserve"> </w:t>
      </w:r>
      <w:proofErr w:type="spellStart"/>
      <w:r w:rsidRPr="00DA6191">
        <w:rPr>
          <w:highlight w:val="yellow"/>
        </w:rPr>
        <w:t>num</w:t>
      </w:r>
      <w:proofErr w:type="spellEnd"/>
      <w:r w:rsidRPr="00DA6191">
        <w:rPr>
          <w:highlight w:val="yellow"/>
        </w:rPr>
        <w:t xml:space="preserve"> of request days?)</w:t>
      </w:r>
    </w:p>
    <w:p w:rsidR="004431C6" w:rsidRPr="00BA134B" w:rsidRDefault="004431C6" w:rsidP="004431C6">
      <w:pPr>
        <w:rPr>
          <w:b/>
        </w:rPr>
      </w:pPr>
      <w:r w:rsidRPr="00BA134B">
        <w:rPr>
          <w:b/>
        </w:rPr>
        <w:t xml:space="preserve">Interface items: </w:t>
      </w:r>
    </w:p>
    <w:p w:rsidR="004431C6" w:rsidRDefault="004431C6" w:rsidP="004431C6">
      <w:r>
        <w:t xml:space="preserve">1. </w:t>
      </w:r>
      <w:r w:rsidR="006F28CA" w:rsidRPr="006F28CA">
        <w:rPr>
          <w:highlight w:val="yellow"/>
        </w:rPr>
        <w:t xml:space="preserve">If the </w:t>
      </w:r>
      <w:proofErr w:type="gramStart"/>
      <w:r w:rsidR="006F28CA" w:rsidRPr="006F28CA">
        <w:rPr>
          <w:highlight w:val="yellow"/>
        </w:rPr>
        <w:t>director click</w:t>
      </w:r>
      <w:proofErr w:type="gramEnd"/>
      <w:r w:rsidR="006F28CA" w:rsidRPr="006F28CA">
        <w:rPr>
          <w:highlight w:val="yellow"/>
        </w:rPr>
        <w:t xml:space="preserve"> the “View” button, the specific form will </w:t>
      </w:r>
      <w:r w:rsidR="00E7339A" w:rsidRPr="006F28CA">
        <w:rPr>
          <w:highlight w:val="yellow"/>
        </w:rPr>
        <w:t>popup</w:t>
      </w:r>
      <w:r w:rsidR="00E7339A">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This column display</w:t>
      </w:r>
      <w:r w:rsidR="00D155FF">
        <w:t>s</w:t>
      </w:r>
      <w:r w:rsidR="00ED113B">
        <w:t xml:space="preserve"> the</w:t>
      </w:r>
      <w:r w:rsidR="002711CA">
        <w:t xml:space="preserve"> </w:t>
      </w:r>
      <w:r w:rsidR="004721C0">
        <w:t xml:space="preserve">request </w:t>
      </w:r>
      <w:r w:rsidR="002711CA">
        <w:t>start date</w:t>
      </w:r>
      <w:r w:rsidR="004721C0">
        <w:t xml:space="preserve"> </w:t>
      </w:r>
    </w:p>
    <w:p w:rsidR="004431C6" w:rsidRDefault="004431C6" w:rsidP="004431C6">
      <w:r>
        <w:t xml:space="preserve">4. </w:t>
      </w:r>
      <w:r w:rsidR="00CD256B">
        <w:t>This column display</w:t>
      </w:r>
      <w:r w:rsidR="00D155FF">
        <w:t>s</w:t>
      </w:r>
      <w:r w:rsidR="00ED113B">
        <w:t xml:space="preserve"> the</w:t>
      </w:r>
      <w:r w:rsidR="00CD256B">
        <w:t xml:space="preserve">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w:t>
      </w:r>
      <w:r w:rsidR="00EA33AA">
        <w:t>approved</w:t>
      </w:r>
      <w:r w:rsidR="004431C6">
        <w:t>.</w:t>
      </w:r>
    </w:p>
    <w:p w:rsidR="00C23130" w:rsidRDefault="00C23130" w:rsidP="00C23130">
      <w:r>
        <w:t>6. If the director click</w:t>
      </w:r>
      <w:r w:rsidR="00CE1886">
        <w:t>s</w:t>
      </w:r>
      <w:r>
        <w:t xml:space="preserve"> the question mark, then a help window appear</w:t>
      </w:r>
      <w:r w:rsidR="00D44E44">
        <w:t>s</w:t>
      </w:r>
      <w:r>
        <w:t xml:space="preserve"> (</w:t>
      </w:r>
      <w:proofErr w:type="gramStart"/>
      <w:r>
        <w:t xml:space="preserve">Screen  </w:t>
      </w:r>
      <w:r w:rsidRPr="00BC746F">
        <w:rPr>
          <w:color w:val="548DD4"/>
        </w:rPr>
        <w:t>27</w:t>
      </w:r>
      <w:proofErr w:type="gramEnd"/>
      <w:r w:rsidRPr="00BC746F">
        <w:rPr>
          <w:color w:val="548DD4"/>
        </w:rPr>
        <w:t>_Help</w:t>
      </w:r>
      <w:r>
        <w:t>).</w:t>
      </w:r>
    </w:p>
    <w:p w:rsidR="00D44E44" w:rsidRDefault="00D44E44" w:rsidP="00D44E44">
      <w:r>
        <w:t xml:space="preserve">7. The tabs </w:t>
      </w:r>
      <w:r w:rsidR="00D03A39">
        <w:t>show</w:t>
      </w:r>
      <w:r>
        <w:t xml:space="preserve"> different types of graphs and forms.</w:t>
      </w:r>
    </w:p>
    <w:p w:rsidR="00F742B0" w:rsidRDefault="00F742B0" w:rsidP="00F742B0">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DA62E8" w:rsidRDefault="00DA62E8">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075B59" w:rsidRDefault="00075B59">
      <w:pPr>
        <w:spacing w:line="240" w:lineRule="auto"/>
      </w:pPr>
    </w:p>
    <w:p w:rsidR="00A77B3E" w:rsidRDefault="00126CB8">
      <w:pPr>
        <w:spacing w:line="240" w:lineRule="auto"/>
      </w:pPr>
      <w:r>
        <w:lastRenderedPageBreak/>
        <w:t>23_Director_View_Class_Absence</w:t>
      </w:r>
    </w:p>
    <w:p w:rsidR="00A77B3E" w:rsidRDefault="00126CB8">
      <w:pPr>
        <w:spacing w:line="240" w:lineRule="auto"/>
      </w:pPr>
      <w:r>
        <w:t>Sketch: Todd Wegter</w:t>
      </w:r>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6" type="#_x0000_t75" style="width:467.55pt;height:290.8pt">
            <v:imagedata r:id="rId29" o:title=""/>
          </v:shape>
        </w:pict>
      </w:r>
    </w:p>
    <w:p w:rsidR="00A77B3E" w:rsidRDefault="00A77B3E">
      <w:pPr>
        <w:spacing w:line="240" w:lineRule="auto"/>
      </w:pPr>
    </w:p>
    <w:p w:rsidR="004C182A" w:rsidRDefault="004C182A" w:rsidP="00C933AA">
      <w:pPr>
        <w:rPr>
          <w:b/>
        </w:rPr>
      </w:pPr>
      <w:r>
        <w:rPr>
          <w:b/>
        </w:rPr>
        <w:t>Same as 22+9</w:t>
      </w:r>
    </w:p>
    <w:p w:rsidR="00C933AA" w:rsidRDefault="00C933AA" w:rsidP="00C933AA">
      <w:r w:rsidRPr="00A87D6F">
        <w:rPr>
          <w:b/>
        </w:rPr>
        <w:t>Purpose</w:t>
      </w:r>
      <w:r>
        <w:t>: Allow director to view individual student’s absence forms</w:t>
      </w:r>
    </w:p>
    <w:p w:rsidR="00C933AA" w:rsidRDefault="00C933AA" w:rsidP="00C933AA"/>
    <w:p w:rsidR="00C933AA" w:rsidRDefault="00C933AA" w:rsidP="00C933AA">
      <w:pPr>
        <w:spacing w:line="240" w:lineRule="auto"/>
      </w:pPr>
      <w:r w:rsidRPr="00BA134B">
        <w:rPr>
          <w:b/>
        </w:rPr>
        <w:t>Loading event:</w:t>
      </w:r>
      <w:r>
        <w:t xml:space="preserve"> </w:t>
      </w:r>
      <w:r w:rsidRPr="006F28CA">
        <w:rPr>
          <w:highlight w:val="yellow"/>
        </w:rPr>
        <w:t>User presses “</w:t>
      </w:r>
      <w:r w:rsidRPr="006F28CA">
        <w:rPr>
          <w:rFonts w:eastAsia="Times New Roman"/>
          <w:highlight w:val="yellow"/>
          <w:lang w:eastAsia="zh-CN"/>
        </w:rPr>
        <w:t>View Individual Reports and Absence Forms</w:t>
      </w:r>
      <w:r>
        <w:rPr>
          <w:rFonts w:eastAsia="Times New Roman"/>
          <w:highlight w:val="yellow"/>
          <w:lang w:eastAsia="zh-CN"/>
        </w:rPr>
        <w:t xml:space="preserve"> (???</w:t>
      </w:r>
      <w:proofErr w:type="gramStart"/>
      <w:r>
        <w:rPr>
          <w:rFonts w:eastAsia="Times New Roman"/>
          <w:highlight w:val="yellow"/>
          <w:lang w:eastAsia="zh-CN"/>
        </w:rPr>
        <w:t>)</w:t>
      </w:r>
      <w:r w:rsidRPr="006F28CA">
        <w:rPr>
          <w:rFonts w:eastAsia="Times New Roman"/>
          <w:highlight w:val="yellow"/>
          <w:lang w:eastAsia="zh-CN"/>
        </w:rPr>
        <w:t xml:space="preserve"> </w:t>
      </w:r>
      <w:r w:rsidRPr="006F28CA">
        <w:rPr>
          <w:highlight w:val="yellow"/>
        </w:rPr>
        <w:t>”</w:t>
      </w:r>
      <w:proofErr w:type="gramEnd"/>
      <w:r w:rsidRPr="006F28CA">
        <w:rPr>
          <w:highlight w:val="yellow"/>
        </w:rPr>
        <w:t xml:space="preserve"> button on View Student Window(Screen </w:t>
      </w:r>
      <w:r w:rsidRPr="006F28CA">
        <w:rPr>
          <w:color w:val="548DD4"/>
          <w:highlight w:val="yellow"/>
        </w:rPr>
        <w:t>18_Director_Student_View</w:t>
      </w:r>
      <w:r w:rsidRPr="006F28CA">
        <w:rPr>
          <w:highlight w:val="yellow"/>
        </w:rPr>
        <w:t>)</w:t>
      </w:r>
    </w:p>
    <w:p w:rsidR="00C933AA" w:rsidRDefault="00C933AA" w:rsidP="00C933AA">
      <w:r w:rsidRPr="00DA6191">
        <w:rPr>
          <w:highlight w:val="yellow"/>
        </w:rPr>
        <w:t xml:space="preserve">(+ </w:t>
      </w:r>
      <w:proofErr w:type="gramStart"/>
      <w:r w:rsidRPr="00DA6191">
        <w:rPr>
          <w:highlight w:val="yellow"/>
        </w:rPr>
        <w:t>col</w:t>
      </w:r>
      <w:proofErr w:type="gramEnd"/>
      <w:r w:rsidRPr="00DA6191">
        <w:rPr>
          <w:highlight w:val="yellow"/>
        </w:rPr>
        <w:t xml:space="preserve"> </w:t>
      </w:r>
      <w:proofErr w:type="spellStart"/>
      <w:r w:rsidRPr="00DA6191">
        <w:rPr>
          <w:highlight w:val="yellow"/>
        </w:rPr>
        <w:t>num</w:t>
      </w:r>
      <w:proofErr w:type="spellEnd"/>
      <w:r w:rsidRPr="00DA6191">
        <w:rPr>
          <w:highlight w:val="yellow"/>
        </w:rPr>
        <w:t xml:space="preserve"> of request days?)</w:t>
      </w:r>
    </w:p>
    <w:p w:rsidR="00C933AA" w:rsidRDefault="00C933AA" w:rsidP="00C933AA"/>
    <w:p w:rsidR="00C933AA" w:rsidRPr="00BA134B" w:rsidRDefault="00C933AA" w:rsidP="00C933AA">
      <w:pPr>
        <w:rPr>
          <w:b/>
        </w:rPr>
      </w:pPr>
      <w:r w:rsidRPr="00BA134B">
        <w:rPr>
          <w:b/>
        </w:rPr>
        <w:t xml:space="preserve">Interface items: </w:t>
      </w:r>
    </w:p>
    <w:p w:rsidR="00C933AA" w:rsidRDefault="00C933AA" w:rsidP="00C933AA">
      <w:r>
        <w:t xml:space="preserve">1. </w:t>
      </w:r>
      <w:r w:rsidRPr="006F28CA">
        <w:rPr>
          <w:highlight w:val="yellow"/>
        </w:rPr>
        <w:t xml:space="preserve">If the </w:t>
      </w:r>
      <w:proofErr w:type="gramStart"/>
      <w:r w:rsidRPr="006F28CA">
        <w:rPr>
          <w:highlight w:val="yellow"/>
        </w:rPr>
        <w:t>director click</w:t>
      </w:r>
      <w:proofErr w:type="gramEnd"/>
      <w:r w:rsidRPr="006F28CA">
        <w:rPr>
          <w:highlight w:val="yellow"/>
        </w:rPr>
        <w:t xml:space="preserve"> the “View” button, the specific form will popup</w:t>
      </w:r>
      <w:r>
        <w:t>.</w:t>
      </w:r>
    </w:p>
    <w:p w:rsidR="00C933AA" w:rsidRDefault="00C933AA" w:rsidP="00C933AA">
      <w:r>
        <w:t>2. This column displays the types of requests.</w:t>
      </w:r>
    </w:p>
    <w:p w:rsidR="00C933AA" w:rsidRDefault="00C933AA" w:rsidP="00C933AA">
      <w:r>
        <w:t xml:space="preserve">3. This column displays the request start date </w:t>
      </w:r>
    </w:p>
    <w:p w:rsidR="00C933AA" w:rsidRDefault="00C933AA" w:rsidP="00C933AA">
      <w:r>
        <w:t>4. This column displays the request end date</w:t>
      </w:r>
    </w:p>
    <w:p w:rsidR="00C933AA" w:rsidRDefault="00C933AA" w:rsidP="00C933AA">
      <w:r>
        <w:t>5. The checklist shows whether the requests have been approved.</w:t>
      </w:r>
    </w:p>
    <w:p w:rsidR="00C933AA" w:rsidRDefault="00C933AA" w:rsidP="00C933AA">
      <w:r>
        <w:t>6.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C933AA" w:rsidRDefault="00C933AA" w:rsidP="00C933AA">
      <w:r>
        <w:t>7. The tabs show different types of graphs and forms.</w:t>
      </w:r>
    </w:p>
    <w:p w:rsidR="00C933AA" w:rsidRDefault="00C933AA" w:rsidP="00C933AA">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171265" w:rsidRDefault="00DA62E8">
      <w:pPr>
        <w:spacing w:line="240" w:lineRule="auto"/>
      </w:pPr>
      <w:r>
        <w:t xml:space="preserve">9. The name list shows the </w:t>
      </w:r>
      <w:r w:rsidR="00075B59">
        <w:t>students</w:t>
      </w:r>
      <w:r w:rsidR="00B42CD6">
        <w:t xml:space="preserve"> who have been</w:t>
      </w:r>
      <w:r>
        <w:t xml:space="preserve"> </w:t>
      </w:r>
      <w:r w:rsidR="00BA013C">
        <w:t>absen</w:t>
      </w:r>
      <w:r w:rsidR="00E63142">
        <w:t>t</w:t>
      </w:r>
      <w:r w:rsidR="003B7D7D">
        <w:t xml:space="preserve"> from</w:t>
      </w:r>
      <w:r>
        <w:t xml:space="preserve"> band practice</w:t>
      </w: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lastRenderedPageBreak/>
        <w:t>24_Director_Student_View_</w:t>
      </w:r>
      <w:r w:rsidR="00983953">
        <w:t>Conflict</w:t>
      </w:r>
    </w:p>
    <w:p w:rsidR="00A77B3E" w:rsidRDefault="00126CB8">
      <w:pPr>
        <w:spacing w:line="240" w:lineRule="auto"/>
      </w:pPr>
      <w:r>
        <w:t>Sketch: Todd Wegter</w:t>
      </w:r>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7" type="#_x0000_t75" style="width:371.2pt;height:291.75pt">
            <v:imagedata r:id="rId30" o:title=""/>
          </v:shape>
        </w:pict>
      </w:r>
    </w:p>
    <w:p w:rsidR="00B40284" w:rsidRDefault="00D65A6F">
      <w:pPr>
        <w:spacing w:line="240" w:lineRule="auto"/>
      </w:pPr>
      <w:proofErr w:type="gramStart"/>
      <w:r w:rsidRPr="00B40284">
        <w:rPr>
          <w:highlight w:val="yellow"/>
        </w:rPr>
        <w:t>Pre and next???</w:t>
      </w:r>
      <w:proofErr w:type="gramEnd"/>
      <w:r w:rsidR="00307693">
        <w:t xml:space="preserve">  </w:t>
      </w:r>
      <w:r w:rsidR="00D0092A" w:rsidRPr="00D0092A">
        <w:rPr>
          <w:highlight w:val="yellow"/>
        </w:rPr>
        <w:t xml:space="preserve">+ </w:t>
      </w:r>
      <w:proofErr w:type="gramStart"/>
      <w:r w:rsidR="00D0092A" w:rsidRPr="00D0092A">
        <w:rPr>
          <w:highlight w:val="yellow"/>
        </w:rPr>
        <w:t>num</w:t>
      </w:r>
      <w:proofErr w:type="gramEnd"/>
      <w:r w:rsidR="00D0092A" w:rsidRPr="00D0092A">
        <w:rPr>
          <w:highlight w:val="yellow"/>
        </w:rPr>
        <w:t xml:space="preserve"> of days</w:t>
      </w:r>
      <w:r w:rsidR="00307693">
        <w:t>???</w:t>
      </w:r>
    </w:p>
    <w:p w:rsidR="00B40284" w:rsidRDefault="00B40284" w:rsidP="00B40284">
      <w:r w:rsidRPr="00A87D6F">
        <w:rPr>
          <w:b/>
        </w:rPr>
        <w:t>Purpose</w:t>
      </w:r>
      <w:r>
        <w:t xml:space="preserve">: Allow director to </w:t>
      </w:r>
      <w:r w:rsidR="00781807">
        <w:t>approve</w:t>
      </w:r>
      <w:r w:rsidR="00E63965">
        <w:t xml:space="preserve">/disprove students’ </w:t>
      </w:r>
      <w:r w:rsidR="00A254F3">
        <w:t>class conflict form</w:t>
      </w:r>
      <w:r w:rsidR="00781807">
        <w:t>s</w:t>
      </w:r>
    </w:p>
    <w:p w:rsidR="00B40284" w:rsidRDefault="00B40284" w:rsidP="00B40284"/>
    <w:p w:rsidR="00B40284" w:rsidRDefault="00B40284" w:rsidP="00B40284">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B40284" w:rsidRDefault="00B40284" w:rsidP="00B40284"/>
    <w:p w:rsidR="00B40284" w:rsidRPr="00BA134B" w:rsidRDefault="00B40284" w:rsidP="00B40284">
      <w:pPr>
        <w:rPr>
          <w:b/>
        </w:rPr>
      </w:pPr>
      <w:r w:rsidRPr="00BA134B">
        <w:rPr>
          <w:b/>
        </w:rPr>
        <w:t xml:space="preserve">Interface items: </w:t>
      </w:r>
    </w:p>
    <w:p w:rsidR="00EF119F" w:rsidRDefault="00B40284" w:rsidP="00B40284">
      <w:proofErr w:type="gramStart"/>
      <w:r w:rsidRPr="00EA747C">
        <w:rPr>
          <w:highlight w:val="yellow"/>
        </w:rPr>
        <w:t>1.</w:t>
      </w:r>
      <w:r w:rsidR="00E63965" w:rsidRPr="00EA747C">
        <w:rPr>
          <w:highlight w:val="yellow"/>
        </w:rPr>
        <w:t>(</w:t>
      </w:r>
      <w:proofErr w:type="gramEnd"/>
      <w:r w:rsidR="00E63965" w:rsidRPr="00EA747C">
        <w:rPr>
          <w:highlight w:val="yellow"/>
        </w:rPr>
        <w:t>no 1)</w:t>
      </w:r>
    </w:p>
    <w:p w:rsidR="00B40284" w:rsidRDefault="00EF119F" w:rsidP="00B40284">
      <w:r>
        <w:t xml:space="preserve">2. </w:t>
      </w:r>
      <w:r w:rsidR="00C436D1">
        <w:t xml:space="preserve"> </w:t>
      </w:r>
      <w:r w:rsidR="00026C71">
        <w:t>The check</w:t>
      </w:r>
      <w:r>
        <w:t>mark shows the date</w:t>
      </w:r>
      <w:r w:rsidR="007A2301">
        <w:t>s</w:t>
      </w:r>
      <w:r w:rsidR="0009538F">
        <w:t xml:space="preserve"> a</w:t>
      </w:r>
      <w:r>
        <w:t xml:space="preserve"> </w:t>
      </w:r>
      <w:r w:rsidR="00CD4942">
        <w:t>student has</w:t>
      </w:r>
      <w:r w:rsidR="00B9557A">
        <w:t xml:space="preserve"> a</w:t>
      </w:r>
      <w:r w:rsidR="00CD4942">
        <w:t xml:space="preserve"> class</w:t>
      </w:r>
      <w:r>
        <w:t xml:space="preserve"> conflict.</w:t>
      </w:r>
    </w:p>
    <w:p w:rsidR="00D87E14" w:rsidRDefault="00230874" w:rsidP="00B40284">
      <w:r>
        <w:t xml:space="preserve">3. The </w:t>
      </w:r>
      <w:r w:rsidR="008F6B67">
        <w:t>Start Date and End Date</w:t>
      </w:r>
      <w:r w:rsidR="00685679">
        <w:t xml:space="preserve"> the</w:t>
      </w:r>
      <w:r w:rsidR="008F6B67">
        <w:t xml:space="preserve"> </w:t>
      </w:r>
      <w:r w:rsidR="002F155B">
        <w:t>student has</w:t>
      </w:r>
      <w:r w:rsidR="00321197">
        <w:t xml:space="preserve"> </w:t>
      </w:r>
      <w:r w:rsidR="00D87E14">
        <w:t>class</w:t>
      </w:r>
      <w:r w:rsidR="00A373B4">
        <w:t>es</w:t>
      </w:r>
      <w:r w:rsidR="008F6B67">
        <w:t xml:space="preserve"> conflict</w:t>
      </w:r>
    </w:p>
    <w:p w:rsidR="008F6B67" w:rsidRDefault="008F6B67" w:rsidP="00B40284">
      <w:proofErr w:type="gramStart"/>
      <w:r w:rsidRPr="008F6B67">
        <w:rPr>
          <w:highlight w:val="yellow"/>
        </w:rPr>
        <w:t>4. ????</w:t>
      </w:r>
      <w:proofErr w:type="gramEnd"/>
    </w:p>
    <w:p w:rsidR="008F6B67" w:rsidRDefault="008F6B67" w:rsidP="00B40284">
      <w:r>
        <w:t>5.</w:t>
      </w:r>
      <w:r w:rsidR="00182AFE">
        <w:t xml:space="preserve"> The text </w:t>
      </w:r>
      <w:r w:rsidR="00093312">
        <w:t>field</w:t>
      </w:r>
      <w:r w:rsidR="00182AFE">
        <w:t xml:space="preserve"> shows th</w:t>
      </w:r>
      <w:r w:rsidR="007E7D03">
        <w:t>e</w:t>
      </w:r>
      <w:r w:rsidR="007B787E">
        <w:t xml:space="preserve"> conflict</w:t>
      </w:r>
      <w:r w:rsidR="00E60E7A">
        <w:t>s</w:t>
      </w:r>
      <w:r w:rsidR="007E7D03">
        <w:t xml:space="preserve"> course department </w:t>
      </w:r>
    </w:p>
    <w:p w:rsidR="007E7D03" w:rsidRDefault="007E7D03" w:rsidP="00B40284">
      <w:r>
        <w:t>6.</w:t>
      </w:r>
      <w:r w:rsidRPr="007E7D03">
        <w:t xml:space="preserve"> </w:t>
      </w:r>
      <w:r>
        <w:t xml:space="preserve">The text </w:t>
      </w:r>
      <w:r w:rsidR="00EA4A86">
        <w:t xml:space="preserve">field </w:t>
      </w:r>
      <w:r>
        <w:t xml:space="preserve">shows the </w:t>
      </w:r>
      <w:r w:rsidR="00E324C8">
        <w:t>conflict</w:t>
      </w:r>
      <w:r w:rsidR="00E60E7A">
        <w:t>s</w:t>
      </w:r>
      <w:r w:rsidR="00E324C8">
        <w:t xml:space="preserve"> </w:t>
      </w:r>
      <w:r>
        <w:t xml:space="preserve">course </w:t>
      </w:r>
      <w:r w:rsidR="00245178">
        <w:t xml:space="preserve">name </w:t>
      </w:r>
    </w:p>
    <w:p w:rsidR="00245178" w:rsidRDefault="00245178" w:rsidP="00245178">
      <w:r>
        <w:t>7.</w:t>
      </w:r>
      <w:r w:rsidRPr="007E7D03">
        <w:t xml:space="preserve"> </w:t>
      </w:r>
      <w:r>
        <w:t xml:space="preserve">The text </w:t>
      </w:r>
      <w:r w:rsidR="00EA4A86">
        <w:t xml:space="preserve">field </w:t>
      </w:r>
      <w:r>
        <w:t xml:space="preserve">shows the </w:t>
      </w:r>
      <w:r w:rsidR="00272B32">
        <w:t>conflict</w:t>
      </w:r>
      <w:r w:rsidR="00E60E7A">
        <w:t>s</w:t>
      </w:r>
      <w:r w:rsidR="00272B32">
        <w:t xml:space="preserve"> </w:t>
      </w:r>
      <w:r>
        <w:t>course section</w:t>
      </w:r>
    </w:p>
    <w:p w:rsidR="00245178" w:rsidRDefault="00245178" w:rsidP="00245178">
      <w:r>
        <w:t>8.</w:t>
      </w:r>
      <w:r w:rsidRPr="007E7D03">
        <w:t xml:space="preserve"> </w:t>
      </w:r>
      <w:r>
        <w:t xml:space="preserve">The text </w:t>
      </w:r>
      <w:r w:rsidR="00EA4A86">
        <w:t xml:space="preserve">field </w:t>
      </w:r>
      <w:r>
        <w:t>shows the conflict</w:t>
      </w:r>
      <w:r w:rsidR="00E60E7A">
        <w:t>s</w:t>
      </w:r>
      <w:r>
        <w:t xml:space="preserve"> course address</w:t>
      </w:r>
    </w:p>
    <w:p w:rsidR="00245178" w:rsidRDefault="00245178" w:rsidP="00245178">
      <w:r>
        <w:t>9.</w:t>
      </w:r>
      <w:r w:rsidRPr="007E7D03">
        <w:t xml:space="preserve"> </w:t>
      </w:r>
      <w:r>
        <w:t xml:space="preserve">The text </w:t>
      </w:r>
      <w:r w:rsidR="00EA4A86">
        <w:t xml:space="preserve">field </w:t>
      </w:r>
      <w:r>
        <w:t xml:space="preserve">shows comments </w:t>
      </w:r>
      <w:r w:rsidR="006E548F">
        <w:t xml:space="preserve">from the </w:t>
      </w:r>
      <w:r>
        <w:t>student</w:t>
      </w:r>
      <w:r w:rsidR="006B552E">
        <w:t xml:space="preserve"> </w:t>
      </w:r>
      <w:r w:rsidR="002F3BC6">
        <w:t>for the conflict</w:t>
      </w:r>
    </w:p>
    <w:p w:rsidR="00FF74C3" w:rsidRDefault="00FF74C3" w:rsidP="00245178">
      <w:r>
        <w:t xml:space="preserve">10. </w:t>
      </w:r>
      <w:r w:rsidR="006E548F">
        <w:t xml:space="preserve">The </w:t>
      </w:r>
      <w:r w:rsidR="00F05368">
        <w:t xml:space="preserve">Director </w:t>
      </w:r>
      <w:r>
        <w:t>click</w:t>
      </w:r>
      <w:r w:rsidR="006E548F">
        <w:t>s</w:t>
      </w:r>
      <w:r>
        <w:t xml:space="preserve"> on the “Approve” button, </w:t>
      </w:r>
      <w:r w:rsidR="00F05368">
        <w:t>if he agree</w:t>
      </w:r>
      <w:r w:rsidR="006E548F">
        <w:t>s</w:t>
      </w:r>
      <w:r w:rsidR="00F05368">
        <w:t xml:space="preserve"> with the</w:t>
      </w:r>
      <w:r>
        <w:t xml:space="preserve"> class conflict</w:t>
      </w:r>
    </w:p>
    <w:p w:rsidR="00F05368" w:rsidRDefault="00F05368" w:rsidP="00F05368">
      <w:r>
        <w:t xml:space="preserve">11. </w:t>
      </w:r>
      <w:r w:rsidR="006E548F">
        <w:t xml:space="preserve">The </w:t>
      </w:r>
      <w:r>
        <w:t>Director click</w:t>
      </w:r>
      <w:r w:rsidR="006E548F">
        <w:t>s</w:t>
      </w:r>
      <w:r>
        <w:t xml:space="preserve"> on the “Deny and Message” button, if he disagree</w:t>
      </w:r>
      <w:r w:rsidR="006E548F">
        <w:t>s</w:t>
      </w:r>
      <w:r>
        <w:t xml:space="preserve"> with the class conflict</w:t>
      </w:r>
    </w:p>
    <w:p w:rsidR="00B40284" w:rsidRDefault="006B6F8B" w:rsidP="00B40284">
      <w:r>
        <w:t>12</w:t>
      </w:r>
      <w:r w:rsidR="00DC1AD8">
        <w:t xml:space="preserve">. </w:t>
      </w:r>
      <w:r w:rsidR="006E548F">
        <w:t>The “Back”</w:t>
      </w:r>
      <w:r w:rsidR="00B40284">
        <w:t xml:space="preserve"> button return</w:t>
      </w:r>
      <w:r w:rsidR="006E548F">
        <w:t>s</w:t>
      </w:r>
      <w:r w:rsidR="00B40284">
        <w:t xml:space="preserve"> back to </w:t>
      </w:r>
      <w:r w:rsidR="006E548F">
        <w:t xml:space="preserve">the </w:t>
      </w:r>
      <w:r w:rsidR="00B40284">
        <w:t>student view</w:t>
      </w:r>
      <w:r w:rsidR="00637E36">
        <w:t xml:space="preserve"> </w:t>
      </w:r>
      <w:proofErr w:type="gramStart"/>
      <w:r w:rsidR="00637E36">
        <w:t>page</w:t>
      </w:r>
      <w:r w:rsidR="00B40284">
        <w:t>(</w:t>
      </w:r>
      <w:proofErr w:type="gramEnd"/>
      <w:r w:rsidR="00B40284">
        <w:t xml:space="preserve">Screen </w:t>
      </w:r>
      <w:r w:rsidR="00B40284" w:rsidRPr="0010368F">
        <w:rPr>
          <w:color w:val="548DD4"/>
        </w:rPr>
        <w:t>18_Director_Student_View</w:t>
      </w:r>
      <w:r w:rsidR="00B40284">
        <w:t>)</w:t>
      </w:r>
    </w:p>
    <w:p w:rsidR="00637E36" w:rsidRDefault="00637E36" w:rsidP="00B40284"/>
    <w:p w:rsidR="00D56349" w:rsidRDefault="00D56349" w:rsidP="00B40284"/>
    <w:p w:rsidR="00D56349" w:rsidRDefault="00D56349" w:rsidP="00B40284"/>
    <w:p w:rsidR="00D56349" w:rsidRDefault="00D56349" w:rsidP="00B40284"/>
    <w:p w:rsidR="00D56349" w:rsidRDefault="00D56349" w:rsidP="00B40284"/>
    <w:p w:rsidR="00637E36" w:rsidRDefault="00637E36" w:rsidP="00B40284"/>
    <w:p w:rsidR="00D56349" w:rsidRDefault="00D56349" w:rsidP="00B40284"/>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56" type="#_x0000_t75" style="width:441.35pt;height:324.45pt">
            <v:imagedata r:id="rId31" o:title=""/>
          </v:shape>
        </w:pict>
      </w:r>
    </w:p>
    <w:p w:rsidR="00C30E62" w:rsidRDefault="00C30E62" w:rsidP="00040A36">
      <w:pPr>
        <w:rPr>
          <w:b/>
        </w:rPr>
      </w:pPr>
      <w:r>
        <w:rPr>
          <w:b/>
        </w:rPr>
        <w:t xml:space="preserve">???? </w:t>
      </w:r>
      <w:proofErr w:type="gramStart"/>
      <w:r>
        <w:rPr>
          <w:b/>
        </w:rPr>
        <w:t>save</w:t>
      </w:r>
      <w:proofErr w:type="gramEnd"/>
      <w:r>
        <w:rPr>
          <w:b/>
        </w:rPr>
        <w:t xml:space="preserve"> changes – view ?? </w:t>
      </w:r>
      <w:proofErr w:type="gramStart"/>
      <w:r>
        <w:rPr>
          <w:b/>
        </w:rPr>
        <w:t>individual</w:t>
      </w:r>
      <w:proofErr w:type="gramEnd"/>
      <w:r>
        <w:rPr>
          <w:b/>
        </w:rPr>
        <w:t xml:space="preserve"> report?</w:t>
      </w:r>
    </w:p>
    <w:p w:rsidR="00040A36" w:rsidRDefault="00040A36" w:rsidP="00040A36">
      <w:r w:rsidRPr="00A87D6F">
        <w:rPr>
          <w:b/>
        </w:rPr>
        <w:t>Purpose</w:t>
      </w:r>
      <w:r>
        <w:t>: Allow</w:t>
      </w:r>
      <w:r w:rsidR="00637E36">
        <w:t>s the</w:t>
      </w:r>
      <w:r>
        <w:t xml:space="preserve"> director to </w:t>
      </w:r>
      <w:r w:rsidR="00D33F71">
        <w:t xml:space="preserve">view </w:t>
      </w:r>
      <w:r w:rsidR="00637E36">
        <w:t xml:space="preserve">a </w:t>
      </w:r>
      <w:r>
        <w:t>student</w:t>
      </w:r>
      <w:r w:rsidR="00D33F71">
        <w:t>’</w:t>
      </w:r>
      <w:r>
        <w:t xml:space="preserve">s </w:t>
      </w:r>
      <w:r w:rsidR="00D33F71">
        <w:t xml:space="preserve">individual report </w:t>
      </w:r>
    </w:p>
    <w:p w:rsidR="00040A36" w:rsidRDefault="00040A36" w:rsidP="00040A36"/>
    <w:p w:rsidR="00040A36" w:rsidRDefault="00040A36" w:rsidP="00040A36">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040A36" w:rsidRDefault="00040A36" w:rsidP="00040A36"/>
    <w:p w:rsidR="00040A36" w:rsidRPr="00BA134B" w:rsidRDefault="00040A36" w:rsidP="00040A36">
      <w:pPr>
        <w:rPr>
          <w:b/>
        </w:rPr>
      </w:pPr>
      <w:r w:rsidRPr="00BA134B">
        <w:rPr>
          <w:b/>
        </w:rPr>
        <w:t xml:space="preserve">Interface items: </w:t>
      </w:r>
    </w:p>
    <w:p w:rsidR="00C65888" w:rsidRDefault="00C65888" w:rsidP="00C65888">
      <w:r>
        <w:t>1. The tabs show different types of graphs and forms.</w:t>
      </w:r>
    </w:p>
    <w:p w:rsidR="00040A36" w:rsidRDefault="00040A36" w:rsidP="00040A36">
      <w:r>
        <w:t>2. The</w:t>
      </w:r>
      <w:r w:rsidR="00D07C5E">
        <w:t xml:space="preserve"> date</w:t>
      </w:r>
      <w:r w:rsidR="00637E36">
        <w:t>s</w:t>
      </w:r>
      <w:r>
        <w:t xml:space="preserve"> </w:t>
      </w:r>
      <w:r w:rsidR="00637E36">
        <w:t xml:space="preserve">the </w:t>
      </w:r>
      <w:r w:rsidR="00D07C5E">
        <w:t>student</w:t>
      </w:r>
      <w:r w:rsidR="00637E36">
        <w:t>s</w:t>
      </w:r>
      <w:r w:rsidR="00D07C5E">
        <w:t xml:space="preserve"> have class</w:t>
      </w:r>
      <w:r>
        <w:t>.</w:t>
      </w:r>
    </w:p>
    <w:p w:rsidR="00040A36" w:rsidRDefault="00040A36" w:rsidP="00040A36">
      <w:r>
        <w:t xml:space="preserve">3. </w:t>
      </w:r>
      <w:r w:rsidR="00D07C5E">
        <w:t xml:space="preserve">The </w:t>
      </w:r>
      <w:r w:rsidR="00637E36">
        <w:t>checkmark indicates</w:t>
      </w:r>
      <w:r w:rsidR="009B1471">
        <w:t xml:space="preserve"> </w:t>
      </w:r>
      <w:r w:rsidR="00637E36">
        <w:t>that the student ca</w:t>
      </w:r>
      <w:r w:rsidR="009B1471">
        <w:t>me to class</w:t>
      </w:r>
      <w:r w:rsidR="00D07C5E">
        <w:t xml:space="preserve"> </w:t>
      </w:r>
    </w:p>
    <w:p w:rsidR="00637E36" w:rsidRDefault="009B1471" w:rsidP="00637E36">
      <w:r>
        <w:t xml:space="preserve">4. The checkmark </w:t>
      </w:r>
      <w:r w:rsidR="00637E36">
        <w:t xml:space="preserve">indicates that the student was absent from class </w:t>
      </w:r>
    </w:p>
    <w:p w:rsidR="00637E36" w:rsidRDefault="00040A36" w:rsidP="00637E36">
      <w:r>
        <w:t xml:space="preserve">5. </w:t>
      </w:r>
      <w:r w:rsidR="009B1471">
        <w:t xml:space="preserve">The checkmark </w:t>
      </w:r>
      <w:r w:rsidR="00637E36">
        <w:t xml:space="preserve">indicates that the student was tardy from class </w:t>
      </w:r>
    </w:p>
    <w:p w:rsidR="00637E36" w:rsidRDefault="00040A36" w:rsidP="00637E36">
      <w:r>
        <w:t>6.</w:t>
      </w:r>
      <w:r w:rsidRPr="007E7D03">
        <w:t xml:space="preserve"> </w:t>
      </w:r>
      <w:r w:rsidR="009B1471">
        <w:t xml:space="preserve">The checkmark </w:t>
      </w:r>
      <w:r w:rsidR="00637E36">
        <w:t>indicates that the student was excused from class</w:t>
      </w:r>
    </w:p>
    <w:p w:rsidR="00040A36" w:rsidRDefault="00040A36" w:rsidP="00040A36">
      <w:r>
        <w:t>7.</w:t>
      </w:r>
      <w:r w:rsidRPr="007E7D03">
        <w:t xml:space="preserve"> </w:t>
      </w:r>
      <w:r w:rsidR="00637E36">
        <w:t>The text fi</w:t>
      </w:r>
      <w:r>
        <w:t>e</w:t>
      </w:r>
      <w:r w:rsidR="00637E36">
        <w:t>l</w:t>
      </w:r>
      <w:r>
        <w:t xml:space="preserve">d shows </w:t>
      </w:r>
      <w:r w:rsidR="009B1471">
        <w:t xml:space="preserve">the reason </w:t>
      </w:r>
      <w:r w:rsidR="00637E36">
        <w:t xml:space="preserve">the </w:t>
      </w:r>
      <w:r w:rsidR="009B1471">
        <w:t xml:space="preserve">student </w:t>
      </w:r>
      <w:r w:rsidR="00637E36">
        <w:t>could not get</w:t>
      </w:r>
      <w:r w:rsidR="009B1471">
        <w:t xml:space="preserve"> to class on time</w:t>
      </w:r>
    </w:p>
    <w:p w:rsidR="00040A36" w:rsidRDefault="00040A36" w:rsidP="00040A36">
      <w:r>
        <w:t>8.</w:t>
      </w:r>
      <w:r w:rsidRPr="007E7D03">
        <w:t xml:space="preserve"> </w:t>
      </w:r>
      <w:r w:rsidR="00637E36">
        <w:t>Used</w:t>
      </w:r>
      <w:r w:rsidR="00B36DC0">
        <w:t xml:space="preserve"> to save all of the changes</w:t>
      </w:r>
    </w:p>
    <w:p w:rsidR="00AE351E" w:rsidRDefault="002B6EEE" w:rsidP="00AE351E">
      <w:r>
        <w:t>9</w:t>
      </w:r>
      <w:r w:rsidR="00AE351E">
        <w:t>. If the director clicks the question mark, then a help window appears (</w:t>
      </w:r>
      <w:proofErr w:type="gramStart"/>
      <w:r w:rsidR="00AE351E">
        <w:t xml:space="preserve">Screen  </w:t>
      </w:r>
      <w:r w:rsidR="00AE351E" w:rsidRPr="00BC746F">
        <w:rPr>
          <w:color w:val="548DD4"/>
        </w:rPr>
        <w:t>27</w:t>
      </w:r>
      <w:proofErr w:type="gramEnd"/>
      <w:r w:rsidR="00AE351E" w:rsidRPr="00BC746F">
        <w:rPr>
          <w:color w:val="548DD4"/>
        </w:rPr>
        <w:t>_Help</w:t>
      </w:r>
      <w:r w:rsidR="00AE351E">
        <w:t>).</w:t>
      </w:r>
    </w:p>
    <w:p w:rsidR="002B6EEE" w:rsidRDefault="002B6EEE" w:rsidP="002B6EEE">
      <w:r>
        <w:t xml:space="preserve">10.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A77B3E" w:rsidRDefault="00A77B3E">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D56349" w:rsidRDefault="00D56349">
      <w:pPr>
        <w:spacing w:line="240" w:lineRule="auto"/>
      </w:pPr>
    </w:p>
    <w:p w:rsidR="0098627C" w:rsidRDefault="0098627C" w:rsidP="0098627C">
      <w:pPr>
        <w:spacing w:line="240" w:lineRule="auto"/>
      </w:pPr>
      <w:r>
        <w:lastRenderedPageBreak/>
        <w:t>26_TA_Page</w:t>
      </w:r>
    </w:p>
    <w:p w:rsidR="0098627C" w:rsidRDefault="0098627C" w:rsidP="0098627C">
      <w:pPr>
        <w:spacing w:line="240" w:lineRule="auto"/>
      </w:pPr>
      <w:r>
        <w:t>Sketch: Todd Wegter</w:t>
      </w:r>
    </w:p>
    <w:p w:rsidR="0098627C" w:rsidRDefault="0098627C" w:rsidP="0098627C">
      <w:pPr>
        <w:spacing w:line="240" w:lineRule="auto"/>
      </w:pPr>
      <w:r>
        <w:t>Annotations:</w:t>
      </w:r>
    </w:p>
    <w:p w:rsidR="0098627C" w:rsidRDefault="0098627C" w:rsidP="0098627C">
      <w:pPr>
        <w:spacing w:line="240" w:lineRule="auto"/>
      </w:pPr>
    </w:p>
    <w:p w:rsidR="0098627C" w:rsidRDefault="0098627C" w:rsidP="0098627C">
      <w:pPr>
        <w:spacing w:line="240" w:lineRule="auto"/>
      </w:pPr>
      <w:r>
        <w:rPr>
          <w:noProof/>
        </w:rPr>
        <w:pict>
          <v:shape id="_x0000_s1273" type="#_x0000_t202" style="position:absolute;margin-left:-28.3pt;margin-top:34.8pt;width:26.05pt;height:36.3pt;z-index:6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3;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27" type="#_x0000_t202" style="position:absolute;margin-left:67.15pt;margin-top:183pt;width:26.05pt;height:36.3pt;z-index:1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7;mso-fit-shape-to-text:t">
              <w:txbxContent>
                <w:p w:rsidR="0098627C" w:rsidRPr="00804D8F" w:rsidRDefault="0098627C" w:rsidP="0098627C">
                  <w:pPr>
                    <w:rPr>
                      <w:color w:val="FF0000"/>
                      <w:sz w:val="44"/>
                    </w:rPr>
                  </w:pPr>
                  <w:r>
                    <w:rPr>
                      <w:color w:val="FF0000"/>
                      <w:sz w:val="44"/>
                    </w:rPr>
                    <w:t>5</w:t>
                  </w:r>
                </w:p>
              </w:txbxContent>
            </v:textbox>
          </v:shape>
        </w:pict>
      </w:r>
      <w:r>
        <w:rPr>
          <w:noProof/>
        </w:rPr>
        <w:pict>
          <v:shape id="_x0000_s1226" type="#_x0000_t202" style="position:absolute;margin-left:186.85pt;margin-top:176.3pt;width:26.05pt;height:36.3pt;z-index:1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6;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25" type="#_x0000_t202" style="position:absolute;margin-left:472.35pt;margin-top:95.9pt;width:26.05pt;height:36.3pt;z-index:1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5;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24" type="#_x0000_t202" style="position:absolute;margin-left:472.35pt;margin-top:12.75pt;width:26.05pt;height:36.3pt;z-index:1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4;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23" type="#_x0000_t202" style="position:absolute;margin-left:247.25pt;margin-top:49.05pt;width:26.05pt;height:36.3pt;z-index:1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3;mso-fit-shape-to-text:t">
              <w:txbxContent>
                <w:p w:rsidR="0098627C" w:rsidRPr="00804D8F" w:rsidRDefault="0098627C" w:rsidP="0098627C">
                  <w:pPr>
                    <w:rPr>
                      <w:color w:val="FF0000"/>
                      <w:sz w:val="44"/>
                    </w:rPr>
                  </w:pPr>
                  <w:r w:rsidRPr="00804D8F">
                    <w:rPr>
                      <w:color w:val="FF0000"/>
                      <w:sz w:val="44"/>
                    </w:rPr>
                    <w:t>1</w:t>
                  </w:r>
                </w:p>
              </w:txbxContent>
            </v:textbox>
          </v:shape>
        </w:pict>
      </w:r>
      <w:r>
        <w:rPr>
          <w:noProof/>
        </w:rPr>
        <w:pict>
          <v:shape id="_x0000_s1222" type="#_x0000_t202" style="position:absolute;margin-left:247.25pt;margin-top:100.3pt;width:26.05pt;height:36.3pt;z-index:1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2;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21" type="#_x0000_t202" style="position:absolute;margin-left:200.9pt;margin-top:100.1pt;width:26.05pt;height:36.3pt;z-index:1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1;mso-fit-shape-to-text:t">
              <w:txbxContent>
                <w:p w:rsidR="0098627C" w:rsidRPr="00804D8F" w:rsidRDefault="0098627C" w:rsidP="0098627C">
                  <w:pPr>
                    <w:rPr>
                      <w:color w:val="FF0000"/>
                      <w:sz w:val="44"/>
                    </w:rPr>
                  </w:pPr>
                  <w:r>
                    <w:rPr>
                      <w:color w:val="FF0000"/>
                      <w:sz w:val="44"/>
                    </w:rPr>
                    <w:t>2</w:t>
                  </w:r>
                </w:p>
              </w:txbxContent>
            </v:textbox>
          </v:shape>
        </w:pict>
      </w:r>
      <w:r>
        <w:pict>
          <v:shape id="_x0000_i1048" type="#_x0000_t75" style="width:467.55pt;height:236.55pt">
            <v:imagedata r:id="rId32" o:title="26_TA"/>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is the TA home page. It allows TAs to upload attendance data exported from the html5 app. TAs can view their attendance, etc. by logging in as a student.</w:t>
      </w:r>
    </w:p>
    <w:p w:rsidR="0098627C" w:rsidRDefault="0098627C" w:rsidP="0098627C">
      <w:pPr>
        <w:spacing w:line="240" w:lineRule="auto"/>
      </w:pPr>
    </w:p>
    <w:p w:rsidR="0098627C" w:rsidRDefault="0098627C" w:rsidP="0098627C">
      <w:pPr>
        <w:spacing w:line="240" w:lineRule="auto"/>
      </w:pPr>
      <w:r>
        <w:rPr>
          <w:b/>
          <w:u w:val="single"/>
        </w:rPr>
        <w:t>Loading Events</w:t>
      </w:r>
      <w:r>
        <w:t>: User logs in to the online application as a TA.</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3"/>
        </w:numPr>
        <w:spacing w:line="240" w:lineRule="auto"/>
      </w:pPr>
      <w:r>
        <w:t>Help Button. Pulls up a help page (</w:t>
      </w:r>
      <w:r w:rsidRPr="002B4E1A">
        <w:rPr>
          <w:color w:val="4BACC6"/>
        </w:rPr>
        <w:t>27_Help</w:t>
      </w:r>
      <w:r>
        <w:rPr>
          <w:color w:val="auto"/>
        </w:rPr>
        <w:t>)</w:t>
      </w:r>
      <w:r>
        <w:t xml:space="preserve"> detailing the items on this page and how to use them.</w:t>
      </w:r>
    </w:p>
    <w:p w:rsidR="0098627C" w:rsidRDefault="0098627C" w:rsidP="0098627C">
      <w:pPr>
        <w:numPr>
          <w:ilvl w:val="0"/>
          <w:numId w:val="3"/>
        </w:numPr>
        <w:spacing w:line="240" w:lineRule="auto"/>
      </w:pPr>
      <w:r>
        <w:t xml:space="preserve">File to Upload Selector. Allow user to either type in the </w:t>
      </w:r>
      <w:proofErr w:type="spellStart"/>
      <w:r>
        <w:t>filepath</w:t>
      </w:r>
      <w:proofErr w:type="spellEnd"/>
      <w:r>
        <w:t xml:space="preserve"> of a file to upload or select it in windows explorer by clicking the “Browse” button.</w:t>
      </w:r>
    </w:p>
    <w:p w:rsidR="0098627C" w:rsidRDefault="0098627C" w:rsidP="0098627C">
      <w:pPr>
        <w:numPr>
          <w:ilvl w:val="0"/>
          <w:numId w:val="3"/>
        </w:numPr>
        <w:spacing w:line="240" w:lineRule="auto"/>
      </w:pPr>
      <w:r>
        <w:t>Upload Button. Uploads the selected attendance data file</w:t>
      </w:r>
    </w:p>
    <w:p w:rsidR="0098627C" w:rsidRDefault="0098627C" w:rsidP="0098627C">
      <w:pPr>
        <w:numPr>
          <w:ilvl w:val="0"/>
          <w:numId w:val="3"/>
        </w:numPr>
        <w:spacing w:line="240" w:lineRule="auto"/>
      </w:pPr>
      <w:r>
        <w:t>Progress Bar. Shows the progress of the attendance file upload.</w:t>
      </w:r>
    </w:p>
    <w:p w:rsidR="0098627C" w:rsidRPr="004F14FF" w:rsidRDefault="0098627C" w:rsidP="0098627C">
      <w:pPr>
        <w:numPr>
          <w:ilvl w:val="0"/>
          <w:numId w:val="3"/>
        </w:numPr>
        <w:spacing w:line="240" w:lineRule="auto"/>
      </w:pPr>
      <w:r>
        <w:t>Logout Button. Allows user to logout, returning them to the main screen (</w:t>
      </w:r>
      <w:r w:rsidRPr="002B4E1A">
        <w:rPr>
          <w:color w:val="4BACC6"/>
        </w:rPr>
        <w:t>4_Main_Page</w:t>
      </w:r>
      <w:r>
        <w:rPr>
          <w:color w:val="auto"/>
        </w:rPr>
        <w:t>).</w:t>
      </w:r>
    </w:p>
    <w:p w:rsidR="0098627C" w:rsidRPr="004F14FF" w:rsidRDefault="0098627C" w:rsidP="0098627C">
      <w:pPr>
        <w:numPr>
          <w:ilvl w:val="0"/>
          <w:numId w:val="3"/>
        </w:numPr>
        <w:spacing w:line="240" w:lineRule="auto"/>
      </w:pPr>
      <w:r>
        <w:rPr>
          <w:color w:val="auto"/>
        </w:rPr>
        <w:t>File Not Found Alert. The file specified to upload in (</w:t>
      </w:r>
      <w:r>
        <w:rPr>
          <w:color w:val="FF0000"/>
        </w:rPr>
        <w:t>2</w:t>
      </w:r>
      <w:r>
        <w:rPr>
          <w:color w:val="auto"/>
        </w:rPr>
        <w:t>) could not be found when (</w:t>
      </w:r>
      <w:r>
        <w:rPr>
          <w:color w:val="FF0000"/>
        </w:rPr>
        <w:t>3</w:t>
      </w:r>
      <w:r>
        <w:rPr>
          <w:color w:val="auto"/>
        </w:rPr>
        <w:t>) is clicked.</w:t>
      </w:r>
    </w:p>
    <w:p w:rsidR="0098627C" w:rsidRPr="004F14FF" w:rsidRDefault="0098627C" w:rsidP="0098627C">
      <w:pPr>
        <w:numPr>
          <w:ilvl w:val="0"/>
          <w:numId w:val="3"/>
        </w:numPr>
        <w:spacing w:line="240" w:lineRule="auto"/>
      </w:pPr>
      <w:r>
        <w:rPr>
          <w:color w:val="auto"/>
        </w:rPr>
        <w:t>File Type Alert. The type of the file specified to upload in (</w:t>
      </w:r>
      <w:r>
        <w:rPr>
          <w:color w:val="FF0000"/>
        </w:rPr>
        <w:t>2</w:t>
      </w:r>
      <w:r>
        <w:rPr>
          <w:color w:val="auto"/>
        </w:rPr>
        <w:t>) when (</w:t>
      </w:r>
      <w:r>
        <w:rPr>
          <w:color w:val="FF0000"/>
        </w:rPr>
        <w:t>3</w:t>
      </w:r>
      <w:r>
        <w:rPr>
          <w:color w:val="auto"/>
        </w:rPr>
        <w:t>) is clicked is not supported.</w:t>
      </w:r>
    </w:p>
    <w:p w:rsidR="0098627C" w:rsidRDefault="0098627C" w:rsidP="0098627C">
      <w:pPr>
        <w:numPr>
          <w:ilvl w:val="0"/>
          <w:numId w:val="3"/>
        </w:numPr>
        <w:spacing w:line="240" w:lineRule="auto"/>
      </w:pPr>
      <w:r>
        <w:t>Page Trail. This allows the user to go back to any page higher up in the page hierarchy. “Logout” logs the user out and returns them to the main screen (</w:t>
      </w:r>
      <w:r w:rsidRPr="002B4E1A">
        <w:rPr>
          <w:color w:val="4BACC6"/>
        </w:rPr>
        <w:t>4_Main_Page</w:t>
      </w:r>
      <w:r w:rsidRPr="002F387B">
        <w:rPr>
          <w:color w:val="auto"/>
        </w:rPr>
        <w:t>).</w:t>
      </w:r>
    </w:p>
    <w:p w:rsidR="0098627C" w:rsidRDefault="0098627C" w:rsidP="0098627C">
      <w:pPr>
        <w:spacing w:line="240" w:lineRule="auto"/>
      </w:pPr>
      <w:r>
        <w:br w:type="page"/>
      </w:r>
      <w:r>
        <w:lastRenderedPageBreak/>
        <w:t>27_Help</w:t>
      </w:r>
    </w:p>
    <w:p w:rsidR="0098627C" w:rsidRDefault="0098627C" w:rsidP="0098627C">
      <w:pPr>
        <w:spacing w:line="240" w:lineRule="auto"/>
      </w:pPr>
      <w:r>
        <w:t>Sketch: Todd Wegter</w:t>
      </w:r>
    </w:p>
    <w:p w:rsidR="0098627C" w:rsidRDefault="0098627C" w:rsidP="0098627C">
      <w:pPr>
        <w:spacing w:line="240" w:lineRule="auto"/>
      </w:pPr>
      <w:r>
        <w:t>Annotations:</w:t>
      </w:r>
    </w:p>
    <w:p w:rsidR="0098627C" w:rsidRDefault="0098627C" w:rsidP="0098627C">
      <w:pPr>
        <w:spacing w:line="240" w:lineRule="auto"/>
      </w:pPr>
    </w:p>
    <w:p w:rsidR="0098627C" w:rsidRDefault="0098627C" w:rsidP="0098627C">
      <w:pPr>
        <w:spacing w:line="240" w:lineRule="auto"/>
      </w:pPr>
      <w:r>
        <w:rPr>
          <w:noProof/>
        </w:rPr>
        <w:pict>
          <v:shape id="_x0000_s1229" type="#_x0000_t202" style="position:absolute;margin-left:392.75pt;margin-top:49.35pt;width:26.05pt;height:36.3pt;z-index:1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9;mso-fit-shape-to-text:t">
              <w:txbxContent>
                <w:p w:rsidR="0098627C" w:rsidRPr="00804D8F" w:rsidRDefault="0098627C" w:rsidP="0098627C">
                  <w:pPr>
                    <w:rPr>
                      <w:color w:val="FF0000"/>
                      <w:sz w:val="44"/>
                    </w:rPr>
                  </w:pPr>
                  <w:r w:rsidRPr="00804D8F">
                    <w:rPr>
                      <w:color w:val="FF0000"/>
                      <w:sz w:val="44"/>
                    </w:rPr>
                    <w:t>1</w:t>
                  </w:r>
                </w:p>
              </w:txbxContent>
            </v:textbox>
          </v:shape>
        </w:pict>
      </w:r>
      <w:r>
        <w:rPr>
          <w:noProof/>
        </w:rPr>
        <w:pict>
          <v:shape id="_x0000_s1228" type="#_x0000_t202" style="position:absolute;margin-left:34.05pt;margin-top:122.05pt;width:26.05pt;height:36.3pt;z-index:1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8;mso-fit-shape-to-text:t">
              <w:txbxContent>
                <w:p w:rsidR="0098627C" w:rsidRPr="00804D8F" w:rsidRDefault="0098627C" w:rsidP="0098627C">
                  <w:pPr>
                    <w:rPr>
                      <w:color w:val="FF0000"/>
                      <w:sz w:val="44"/>
                    </w:rPr>
                  </w:pPr>
                  <w:r>
                    <w:rPr>
                      <w:color w:val="FF0000"/>
                      <w:sz w:val="44"/>
                    </w:rPr>
                    <w:t>2</w:t>
                  </w:r>
                </w:p>
              </w:txbxContent>
            </v:textbox>
          </v:shape>
        </w:pict>
      </w:r>
      <w:r>
        <w:pict>
          <v:shape id="_x0000_i1049" type="#_x0000_t75" style="width:400.2pt;height:303.9pt" o:allowoverlap="f">
            <v:imagedata r:id="rId33" o:title=""/>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screen pops up over other screens when the Help Button is pushed. It is custom tailored to each screen.</w:t>
      </w:r>
    </w:p>
    <w:p w:rsidR="0098627C" w:rsidRDefault="0098627C" w:rsidP="0098627C">
      <w:pPr>
        <w:spacing w:line="240" w:lineRule="auto"/>
      </w:pPr>
    </w:p>
    <w:p w:rsidR="0098627C" w:rsidRDefault="0098627C" w:rsidP="0098627C">
      <w:pPr>
        <w:spacing w:line="240" w:lineRule="auto"/>
      </w:pPr>
      <w:r>
        <w:rPr>
          <w:b/>
          <w:u w:val="single"/>
        </w:rPr>
        <w:t>Loading Events</w:t>
      </w:r>
      <w:r>
        <w:t>: This screen pops up over other screens when the Help Button is pushed.</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Pr="002F387B" w:rsidRDefault="0098627C" w:rsidP="0098627C">
      <w:pPr>
        <w:numPr>
          <w:ilvl w:val="0"/>
          <w:numId w:val="4"/>
        </w:numPr>
        <w:spacing w:line="240" w:lineRule="auto"/>
      </w:pPr>
      <w:r>
        <w:t>Exit Button. Closes the help window (</w:t>
      </w:r>
      <w:r>
        <w:rPr>
          <w:color w:val="FF0000"/>
        </w:rPr>
        <w:t>2</w:t>
      </w:r>
      <w:r>
        <w:rPr>
          <w:color w:val="auto"/>
        </w:rPr>
        <w:t>), revealing the page it was loaded over.</w:t>
      </w:r>
    </w:p>
    <w:p w:rsidR="0098627C" w:rsidRPr="002F387B" w:rsidRDefault="0098627C" w:rsidP="0098627C">
      <w:pPr>
        <w:numPr>
          <w:ilvl w:val="0"/>
          <w:numId w:val="4"/>
        </w:numPr>
        <w:spacing w:line="240" w:lineRule="auto"/>
      </w:pPr>
      <w:r>
        <w:rPr>
          <w:color w:val="auto"/>
        </w:rPr>
        <w:t>Help Window. Gives a detailed account of how to use the page in which the Help Button was clicked.</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br w:type="page"/>
      </w:r>
      <w:r>
        <w:lastRenderedPageBreak/>
        <w:t>28_Student_View_Attendance_List</w:t>
      </w:r>
    </w:p>
    <w:p w:rsidR="0098627C" w:rsidRDefault="0098627C" w:rsidP="0098627C">
      <w:pPr>
        <w:spacing w:line="240" w:lineRule="auto"/>
      </w:pPr>
      <w:r>
        <w:t>Sketch: Todd Wegter</w:t>
      </w:r>
    </w:p>
    <w:p w:rsidR="0098627C" w:rsidRDefault="0098627C" w:rsidP="0098627C">
      <w:pPr>
        <w:spacing w:line="240" w:lineRule="auto"/>
      </w:pPr>
      <w:r>
        <w:t>Annotations:</w:t>
      </w:r>
    </w:p>
    <w:p w:rsidR="0098627C" w:rsidRDefault="0098627C" w:rsidP="0098627C">
      <w:pPr>
        <w:spacing w:line="240" w:lineRule="auto"/>
      </w:pPr>
    </w:p>
    <w:p w:rsidR="0098627C" w:rsidRDefault="0098627C" w:rsidP="0098627C">
      <w:pPr>
        <w:spacing w:line="240" w:lineRule="auto"/>
      </w:pPr>
      <w:r>
        <w:rPr>
          <w:noProof/>
        </w:rPr>
        <w:pict>
          <v:shape id="_x0000_s1272" type="#_x0000_t202" style="position:absolute;margin-left:-20.05pt;margin-top:53.1pt;width:26.05pt;height:36.3pt;z-index:6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2;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35" type="#_x0000_t202" style="position:absolute;margin-left:345.65pt;margin-top:89.6pt;width:26.05pt;height:36.3pt;z-index:2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5;mso-fit-shape-to-text:t">
              <w:txbxContent>
                <w:p w:rsidR="0098627C" w:rsidRPr="00804D8F" w:rsidRDefault="0098627C" w:rsidP="0098627C">
                  <w:pPr>
                    <w:rPr>
                      <w:color w:val="FF0000"/>
                      <w:sz w:val="44"/>
                    </w:rPr>
                  </w:pPr>
                  <w:r>
                    <w:rPr>
                      <w:color w:val="FF0000"/>
                      <w:sz w:val="44"/>
                    </w:rPr>
                    <w:t>5</w:t>
                  </w:r>
                </w:p>
              </w:txbxContent>
            </v:textbox>
          </v:shape>
        </w:pict>
      </w:r>
      <w:r>
        <w:rPr>
          <w:noProof/>
        </w:rPr>
        <w:pict>
          <v:shape id="_x0000_s1231" type="#_x0000_t202" style="position:absolute;margin-left:223.8pt;margin-top:89.4pt;width:26.05pt;height:36.3pt;z-index:2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1;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34" type="#_x0000_t202" style="position:absolute;margin-left:281.15pt;margin-top:89.5pt;width:26.05pt;height:36.3pt;z-index:2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4;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30" type="#_x0000_t202" style="position:absolute;margin-left:162.95pt;margin-top:88.55pt;width:26.05pt;height:36.3pt;z-index:2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0;mso-fit-shape-to-text:t">
              <w:txbxContent>
                <w:p w:rsidR="0098627C" w:rsidRPr="00804D8F" w:rsidRDefault="0098627C" w:rsidP="0098627C">
                  <w:pPr>
                    <w:rPr>
                      <w:color w:val="FF0000"/>
                      <w:sz w:val="44"/>
                    </w:rPr>
                  </w:pPr>
                  <w:r>
                    <w:rPr>
                      <w:color w:val="FF0000"/>
                      <w:sz w:val="44"/>
                    </w:rPr>
                    <w:t>2</w:t>
                  </w:r>
                </w:p>
              </w:txbxContent>
            </v:textbox>
          </v:shape>
        </w:pict>
      </w:r>
      <w:r>
        <w:rPr>
          <w:noProof/>
        </w:rPr>
        <w:pict>
          <v:shape id="_x0000_s1232" type="#_x0000_t202" style="position:absolute;margin-left:105.5pt;margin-top:88.55pt;width:26.05pt;height:36.3pt;z-index:2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2;mso-fit-shape-to-text:t">
              <w:txbxContent>
                <w:p w:rsidR="0098627C" w:rsidRPr="00804D8F" w:rsidRDefault="0098627C" w:rsidP="0098627C">
                  <w:pPr>
                    <w:rPr>
                      <w:color w:val="FF0000"/>
                      <w:sz w:val="44"/>
                    </w:rPr>
                  </w:pPr>
                  <w:r w:rsidRPr="00804D8F">
                    <w:rPr>
                      <w:color w:val="FF0000"/>
                      <w:sz w:val="44"/>
                    </w:rPr>
                    <w:t>1</w:t>
                  </w:r>
                </w:p>
              </w:txbxContent>
            </v:textbox>
          </v:shape>
        </w:pict>
      </w:r>
      <w:r>
        <w:rPr>
          <w:noProof/>
        </w:rPr>
        <w:pict>
          <v:shape id="_x0000_s1275" type="#_x0000_t202" style="position:absolute;margin-left:433.7pt;margin-top:51.7pt;width:30.95pt;height:36.3pt;z-index:6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5;mso-fit-shape-to-text:t">
              <w:txbxContent>
                <w:p w:rsidR="0098627C" w:rsidRPr="00804D8F" w:rsidRDefault="0098627C" w:rsidP="0098627C">
                  <w:pPr>
                    <w:rPr>
                      <w:color w:val="FF0000"/>
                      <w:sz w:val="44"/>
                    </w:rPr>
                  </w:pPr>
                  <w:r>
                    <w:rPr>
                      <w:color w:val="FF0000"/>
                      <w:sz w:val="44"/>
                    </w:rPr>
                    <w:t>9</w:t>
                  </w:r>
                </w:p>
              </w:txbxContent>
            </v:textbox>
          </v:shape>
        </w:pict>
      </w:r>
      <w:r>
        <w:rPr>
          <w:noProof/>
        </w:rPr>
        <w:pict>
          <v:rect id="_x0000_s1294" style="position:absolute;margin-left:195.05pt;margin-top:240.75pt;width:126.45pt;height:30.15pt;z-index:84" strokecolor="white"/>
        </w:pict>
      </w:r>
      <w:r>
        <w:rPr>
          <w:noProof/>
        </w:rPr>
        <w:pict>
          <v:shape id="_x0000_s1271" type="#_x0000_t202" style="position:absolute;margin-left:26.1pt;margin-top:234.6pt;width:26.05pt;height:36.3pt;z-index:6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1;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33" type="#_x0000_t202" style="position:absolute;margin-left:-20.2pt;margin-top:126.9pt;width:26.05pt;height:36.3pt;z-index:2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3;mso-fit-shape-to-text:t">
              <w:txbxContent>
                <w:p w:rsidR="0098627C" w:rsidRPr="00804D8F" w:rsidRDefault="0098627C" w:rsidP="0098627C">
                  <w:pPr>
                    <w:rPr>
                      <w:color w:val="FF0000"/>
                      <w:sz w:val="44"/>
                    </w:rPr>
                  </w:pPr>
                  <w:r>
                    <w:rPr>
                      <w:color w:val="FF0000"/>
                      <w:sz w:val="44"/>
                    </w:rPr>
                    <w:t>6</w:t>
                  </w:r>
                </w:p>
              </w:txbxContent>
            </v:textbox>
          </v:shape>
        </w:pict>
      </w:r>
      <w:r>
        <w:pict>
          <v:shape id="_x0000_i1050" type="#_x0000_t75" style="width:443.2pt;height:324.45pt" o:allowoverlap="f">
            <v:imagedata r:id="rId34"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page where students can view the list of their attendances by date.</w:t>
      </w:r>
    </w:p>
    <w:p w:rsidR="0098627C" w:rsidRDefault="0098627C" w:rsidP="0098627C">
      <w:pPr>
        <w:spacing w:line="240" w:lineRule="auto"/>
      </w:pPr>
    </w:p>
    <w:p w:rsidR="0098627C" w:rsidRPr="00347058" w:rsidRDefault="0098627C" w:rsidP="0098627C">
      <w:pPr>
        <w:spacing w:line="240" w:lineRule="auto"/>
        <w:rPr>
          <w:color w:val="auto"/>
        </w:rPr>
      </w:pPr>
      <w:r>
        <w:rPr>
          <w:b/>
          <w:u w:val="single"/>
        </w:rPr>
        <w:t>Loading Event</w:t>
      </w:r>
      <w:r>
        <w:t>: This page is loaded by clicking the “View Attendance” button on the Student Main Page (</w:t>
      </w:r>
      <w:r w:rsidRPr="002B4E1A">
        <w:rPr>
          <w:color w:val="4BACC6"/>
        </w:rPr>
        <w:t>7_Student_Page</w:t>
      </w:r>
      <w:r>
        <w:t>). It can also be switched to from any other attendance page using the Attendance Page Tabs (</w:t>
      </w:r>
      <w:r>
        <w:rPr>
          <w:color w:val="FF0000"/>
        </w:rPr>
        <w:t>6</w:t>
      </w:r>
      <w:r>
        <w:rPr>
          <w:color w:val="auto"/>
        </w:rPr>
        <w:t>).</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5"/>
        </w:numPr>
        <w:spacing w:line="240" w:lineRule="auto"/>
      </w:pPr>
      <w:r>
        <w:t>Date Column. This shows the date for each attendance record.</w:t>
      </w:r>
    </w:p>
    <w:p w:rsidR="0098627C" w:rsidRDefault="0098627C" w:rsidP="0098627C">
      <w:pPr>
        <w:numPr>
          <w:ilvl w:val="0"/>
          <w:numId w:val="5"/>
        </w:numPr>
        <w:spacing w:line="240" w:lineRule="auto"/>
      </w:pPr>
      <w:r>
        <w:t>Present Column. Shows the days the user was present.</w:t>
      </w:r>
    </w:p>
    <w:p w:rsidR="0098627C" w:rsidRDefault="0098627C" w:rsidP="0098627C">
      <w:pPr>
        <w:numPr>
          <w:ilvl w:val="0"/>
          <w:numId w:val="5"/>
        </w:numPr>
        <w:spacing w:line="240" w:lineRule="auto"/>
      </w:pPr>
      <w:r>
        <w:t>Absent Column. Shows the days the user was absent.</w:t>
      </w:r>
    </w:p>
    <w:p w:rsidR="0098627C" w:rsidRDefault="0098627C" w:rsidP="0098627C">
      <w:pPr>
        <w:numPr>
          <w:ilvl w:val="0"/>
          <w:numId w:val="5"/>
        </w:numPr>
        <w:spacing w:line="240" w:lineRule="auto"/>
      </w:pPr>
      <w:r>
        <w:t>Tardy Column. Shows the days the user was tardy.</w:t>
      </w:r>
    </w:p>
    <w:p w:rsidR="0098627C" w:rsidRDefault="0098627C" w:rsidP="0098627C">
      <w:pPr>
        <w:numPr>
          <w:ilvl w:val="0"/>
          <w:numId w:val="5"/>
        </w:numPr>
        <w:spacing w:line="240" w:lineRule="auto"/>
      </w:pPr>
      <w:r>
        <w:t>Excused Column. Shows the absences that were excused.</w:t>
      </w:r>
    </w:p>
    <w:p w:rsidR="0098627C" w:rsidRPr="00512B23" w:rsidRDefault="0098627C" w:rsidP="0098627C">
      <w:pPr>
        <w:numPr>
          <w:ilvl w:val="0"/>
          <w:numId w:val="5"/>
        </w:numPr>
        <w:spacing w:line="240" w:lineRule="auto"/>
      </w:pPr>
      <w:r>
        <w:t>Attendance Page Tabs. Allows the user to switch between (</w:t>
      </w:r>
      <w:r w:rsidRPr="002B4E1A">
        <w:rPr>
          <w:rFonts w:eastAsia="Times New Roman"/>
          <w:color w:val="4BACC6"/>
        </w:rPr>
        <w:t>8_Student_Bar_Graph</w:t>
      </w:r>
      <w:proofErr w:type="gramStart"/>
      <w:r>
        <w:rPr>
          <w:rFonts w:eastAsia="Times New Roman"/>
        </w:rPr>
        <w:t>)  (</w:t>
      </w:r>
      <w:proofErr w:type="gramEnd"/>
      <w:r w:rsidRPr="002B4E1A">
        <w:rPr>
          <w:rFonts w:eastAsia="Times New Roman"/>
          <w:color w:val="4BACC6"/>
        </w:rPr>
        <w:t>9_Student_Line_Graph</w:t>
      </w:r>
      <w:r>
        <w:rPr>
          <w:rFonts w:eastAsia="Times New Roman"/>
        </w:rPr>
        <w:t>) (</w:t>
      </w:r>
      <w:r w:rsidRPr="002B4E1A">
        <w:rPr>
          <w:rFonts w:eastAsia="Times New Roman"/>
          <w:color w:val="4BACC6"/>
        </w:rPr>
        <w:t>10_Student_Pie_Chart</w:t>
      </w:r>
      <w:r>
        <w:rPr>
          <w:rFonts w:eastAsia="Times New Roman"/>
        </w:rPr>
        <w:t>), and (</w:t>
      </w:r>
      <w:r w:rsidRPr="002B4E1A">
        <w:rPr>
          <w:rFonts w:eastAsia="Times New Roman"/>
          <w:color w:val="4BACC6"/>
        </w:rPr>
        <w:t>29_Student_Absence_Form_List</w:t>
      </w:r>
      <w:r>
        <w:rPr>
          <w:rFonts w:eastAsia="Times New Roman"/>
        </w:rPr>
        <w:t>).</w:t>
      </w:r>
    </w:p>
    <w:p w:rsidR="0098627C" w:rsidRDefault="0098627C" w:rsidP="0098627C">
      <w:pPr>
        <w:numPr>
          <w:ilvl w:val="0"/>
          <w:numId w:val="5"/>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5"/>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Default="0098627C" w:rsidP="0098627C">
      <w:pPr>
        <w:numPr>
          <w:ilvl w:val="0"/>
          <w:numId w:val="5"/>
        </w:numPr>
        <w:spacing w:line="240" w:lineRule="auto"/>
      </w:pPr>
      <w:r>
        <w:rPr>
          <w:rFonts w:eastAsia="Times New Roman"/>
        </w:rPr>
        <w:t>Help Button. Pulls up a help page (</w:t>
      </w:r>
      <w:r>
        <w:rPr>
          <w:rFonts w:eastAsia="Times New Roman"/>
          <w:color w:val="4BACC6"/>
        </w:rPr>
        <w:t>27_Help</w:t>
      </w:r>
      <w:r>
        <w:rPr>
          <w:rFonts w:eastAsia="Times New Roman"/>
          <w:color w:val="auto"/>
        </w:rPr>
        <w:t>)</w:t>
      </w:r>
      <w:r>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29_Student_Absence_Form_List</w:t>
      </w:r>
    </w:p>
    <w:p w:rsidR="0098627C" w:rsidRDefault="0098627C" w:rsidP="0098627C">
      <w:pPr>
        <w:spacing w:line="240" w:lineRule="auto"/>
      </w:pPr>
      <w:r>
        <w:t xml:space="preserve">Sketch: Todd Wegter, </w:t>
      </w:r>
      <w:proofErr w:type="spellStart"/>
      <w:r>
        <w:t>Yifei</w:t>
      </w:r>
      <w:proofErr w:type="spellEnd"/>
      <w:r>
        <w:t xml:space="preserve"> Zhu</w:t>
      </w:r>
    </w:p>
    <w:p w:rsidR="0098627C" w:rsidRDefault="0098627C" w:rsidP="0098627C">
      <w:pPr>
        <w:spacing w:line="240" w:lineRule="auto"/>
      </w:pPr>
      <w:r>
        <w:t>Annotations:</w:t>
      </w:r>
    </w:p>
    <w:p w:rsidR="0098627C" w:rsidRDefault="0098627C" w:rsidP="0098627C">
      <w:pPr>
        <w:spacing w:line="240" w:lineRule="auto"/>
      </w:pPr>
    </w:p>
    <w:p w:rsidR="0098627C" w:rsidRDefault="0098627C" w:rsidP="0098627C">
      <w:pPr>
        <w:spacing w:line="240" w:lineRule="auto"/>
      </w:pPr>
      <w:r>
        <w:rPr>
          <w:noProof/>
        </w:rPr>
        <w:pict>
          <v:shape id="_x0000_s1276" type="#_x0000_t202" style="position:absolute;margin-left:445.8pt;margin-top:58.25pt;width:52.7pt;height:36.3pt;z-index:6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6;mso-fit-shape-to-text:t">
              <w:txbxContent>
                <w:p w:rsidR="0098627C" w:rsidRPr="00804D8F" w:rsidRDefault="0098627C" w:rsidP="0098627C">
                  <w:pPr>
                    <w:rPr>
                      <w:color w:val="FF0000"/>
                      <w:sz w:val="44"/>
                    </w:rPr>
                  </w:pPr>
                  <w:r>
                    <w:rPr>
                      <w:color w:val="FF0000"/>
                      <w:sz w:val="44"/>
                    </w:rPr>
                    <w:t>9</w:t>
                  </w:r>
                </w:p>
              </w:txbxContent>
            </v:textbox>
          </v:shape>
        </w:pict>
      </w:r>
      <w:r>
        <w:rPr>
          <w:noProof/>
        </w:rPr>
        <w:pict>
          <v:shape id="_x0000_s1274" type="#_x0000_t202" style="position:absolute;margin-left:-19.1pt;margin-top:51.55pt;width:26.05pt;height:36.3pt;z-index:6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4;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40" type="#_x0000_t202" style="position:absolute;margin-left:23.6pt;margin-top:238.25pt;width:26.05pt;height:36.3pt;z-index:3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0;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39" type="#_x0000_t202" style="position:absolute;margin-left:-19.1pt;margin-top:124.1pt;width:26.05pt;height:36.3pt;z-index:2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9;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42" type="#_x0000_t202" style="position:absolute;margin-left:362.7pt;margin-top:75.2pt;width:26.05pt;height:36.3pt;z-index:3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2;mso-fit-shape-to-text:t">
              <w:txbxContent>
                <w:p w:rsidR="0098627C" w:rsidRPr="00804D8F" w:rsidRDefault="0098627C" w:rsidP="0098627C">
                  <w:pPr>
                    <w:rPr>
                      <w:color w:val="FF0000"/>
                      <w:sz w:val="44"/>
                    </w:rPr>
                  </w:pPr>
                  <w:r>
                    <w:rPr>
                      <w:color w:val="FF0000"/>
                      <w:sz w:val="44"/>
                    </w:rPr>
                    <w:t>5</w:t>
                  </w:r>
                </w:p>
              </w:txbxContent>
            </v:textbox>
          </v:shape>
        </w:pict>
      </w:r>
      <w:r>
        <w:rPr>
          <w:noProof/>
        </w:rPr>
        <w:pict>
          <v:shape id="_x0000_s1241" type="#_x0000_t202" style="position:absolute;margin-left:299.05pt;margin-top:75.2pt;width:26.05pt;height:36.3pt;z-index:3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1;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37" type="#_x0000_t202" style="position:absolute;margin-left:248.9pt;margin-top:75.2pt;width:26.05pt;height:36.3pt;z-index:2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7;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38" type="#_x0000_t202" style="position:absolute;margin-left:103.15pt;margin-top:183.05pt;width:26.05pt;height:36.3pt;z-index:2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8;mso-fit-shape-to-text:t">
              <w:txbxContent>
                <w:p w:rsidR="0098627C" w:rsidRPr="00804D8F" w:rsidRDefault="0098627C" w:rsidP="0098627C">
                  <w:pPr>
                    <w:rPr>
                      <w:color w:val="FF0000"/>
                      <w:sz w:val="44"/>
                    </w:rPr>
                  </w:pPr>
                  <w:r w:rsidRPr="00804D8F">
                    <w:rPr>
                      <w:color w:val="FF0000"/>
                      <w:sz w:val="44"/>
                    </w:rPr>
                    <w:t>1</w:t>
                  </w:r>
                </w:p>
              </w:txbxContent>
            </v:textbox>
          </v:shape>
        </w:pict>
      </w:r>
      <w:r>
        <w:rPr>
          <w:noProof/>
        </w:rPr>
        <w:pict>
          <v:shape id="_x0000_s1236" type="#_x0000_t202" style="position:absolute;margin-left:164.1pt;margin-top:75pt;width:26.05pt;height:36.3pt;z-index:2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6;mso-fit-shape-to-text:t">
              <w:txbxContent>
                <w:p w:rsidR="0098627C" w:rsidRPr="00804D8F" w:rsidRDefault="0098627C" w:rsidP="0098627C">
                  <w:pPr>
                    <w:rPr>
                      <w:color w:val="FF0000"/>
                      <w:sz w:val="44"/>
                    </w:rPr>
                  </w:pPr>
                  <w:r>
                    <w:rPr>
                      <w:color w:val="FF0000"/>
                      <w:sz w:val="44"/>
                    </w:rPr>
                    <w:t>2</w:t>
                  </w:r>
                </w:p>
              </w:txbxContent>
            </v:textbox>
          </v:shape>
        </w:pict>
      </w:r>
      <w:r>
        <w:pict>
          <v:shape id="_x0000_i1051" type="#_x0000_t75" style="width:443.2pt;height:324.45pt" o:allowoverlap="f">
            <v:imagedata r:id="rId35"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student view of absence forms he or she has submitted.</w:t>
      </w:r>
    </w:p>
    <w:p w:rsidR="0098627C" w:rsidRDefault="0098627C" w:rsidP="0098627C">
      <w:pPr>
        <w:spacing w:line="240" w:lineRule="auto"/>
      </w:pPr>
    </w:p>
    <w:p w:rsidR="0098627C" w:rsidRPr="00347058" w:rsidRDefault="0098627C" w:rsidP="0098627C">
      <w:pPr>
        <w:spacing w:line="240" w:lineRule="auto"/>
        <w:rPr>
          <w:color w:val="auto"/>
        </w:rPr>
      </w:pPr>
      <w:r>
        <w:rPr>
          <w:b/>
          <w:u w:val="single"/>
        </w:rPr>
        <w:t>Loading Events</w:t>
      </w:r>
      <w:r>
        <w:t>: This page can also be switched to from any other attendance page using the Attendance Page Tabs (</w:t>
      </w:r>
      <w:r>
        <w:rPr>
          <w:color w:val="FF0000"/>
        </w:rPr>
        <w:t>6</w:t>
      </w:r>
      <w:r>
        <w:rPr>
          <w:color w:val="auto"/>
        </w:rPr>
        <w:t>).</w:t>
      </w:r>
    </w:p>
    <w:p w:rsidR="0098627C" w:rsidRPr="00512B23" w:rsidRDefault="0098627C" w:rsidP="0098627C">
      <w:pPr>
        <w:spacing w:line="240" w:lineRule="auto"/>
      </w:pPr>
    </w:p>
    <w:p w:rsidR="0098627C" w:rsidRDefault="0098627C" w:rsidP="0098627C">
      <w:pPr>
        <w:spacing w:line="240" w:lineRule="auto"/>
      </w:pPr>
      <w:r>
        <w:rPr>
          <w:b/>
          <w:u w:val="single"/>
        </w:rPr>
        <w:t>Interface Elements</w:t>
      </w:r>
      <w:r>
        <w:t xml:space="preserve">: </w:t>
      </w:r>
    </w:p>
    <w:p w:rsidR="0098627C" w:rsidRDefault="0098627C" w:rsidP="0098627C">
      <w:pPr>
        <w:numPr>
          <w:ilvl w:val="0"/>
          <w:numId w:val="6"/>
        </w:numPr>
        <w:spacing w:line="240" w:lineRule="auto"/>
      </w:pPr>
      <w:r>
        <w:t>View Buttons. Allows the user to view the absence form in the specified row.</w:t>
      </w:r>
    </w:p>
    <w:p w:rsidR="0098627C" w:rsidRDefault="0098627C" w:rsidP="0098627C">
      <w:pPr>
        <w:numPr>
          <w:ilvl w:val="0"/>
          <w:numId w:val="6"/>
        </w:numPr>
        <w:spacing w:line="240" w:lineRule="auto"/>
      </w:pPr>
      <w:r>
        <w:t>Type of Request Column. Shows the type of the absence form.</w:t>
      </w:r>
    </w:p>
    <w:p w:rsidR="0098627C" w:rsidRDefault="0098627C" w:rsidP="0098627C">
      <w:pPr>
        <w:numPr>
          <w:ilvl w:val="0"/>
          <w:numId w:val="6"/>
        </w:numPr>
        <w:spacing w:line="240" w:lineRule="auto"/>
      </w:pPr>
      <w:r>
        <w:t>Start Date Column. Shows the start date for repeating absence forms and the only day for single day occurrences.</w:t>
      </w:r>
    </w:p>
    <w:p w:rsidR="0098627C" w:rsidRDefault="0098627C" w:rsidP="0098627C">
      <w:pPr>
        <w:numPr>
          <w:ilvl w:val="0"/>
          <w:numId w:val="6"/>
        </w:numPr>
        <w:spacing w:line="240" w:lineRule="auto"/>
      </w:pPr>
      <w:r>
        <w:t>End Date Column. Shows the end date for repeating absence forms.</w:t>
      </w:r>
    </w:p>
    <w:p w:rsidR="0098627C" w:rsidRDefault="0098627C" w:rsidP="0098627C">
      <w:pPr>
        <w:numPr>
          <w:ilvl w:val="0"/>
          <w:numId w:val="6"/>
        </w:numPr>
        <w:spacing w:line="240" w:lineRule="auto"/>
      </w:pPr>
      <w:r>
        <w:t>Approved Column. Shows the absence requests that have been approved.</w:t>
      </w:r>
    </w:p>
    <w:p w:rsidR="0098627C" w:rsidRPr="00512B23" w:rsidRDefault="0098627C" w:rsidP="0098627C">
      <w:pPr>
        <w:numPr>
          <w:ilvl w:val="0"/>
          <w:numId w:val="6"/>
        </w:numPr>
        <w:spacing w:line="240" w:lineRule="auto"/>
      </w:pPr>
      <w:r>
        <w:t>Attendance Page Tabs. Allows the user to switch between (</w:t>
      </w:r>
      <w:r w:rsidRPr="009A0F8F">
        <w:rPr>
          <w:rFonts w:eastAsia="Times New Roman"/>
          <w:color w:val="4BACC6"/>
        </w:rPr>
        <w:t>8_Student_Bar_Graph</w:t>
      </w:r>
      <w:proofErr w:type="gramStart"/>
      <w:r>
        <w:rPr>
          <w:rFonts w:eastAsia="Times New Roman"/>
        </w:rPr>
        <w:t>)  (</w:t>
      </w:r>
      <w:proofErr w:type="gramEnd"/>
      <w:r w:rsidRPr="009A0F8F">
        <w:rPr>
          <w:rFonts w:eastAsia="Times New Roman"/>
          <w:color w:val="4BACC6"/>
        </w:rPr>
        <w:t>9_Student_Line_Graph</w:t>
      </w:r>
      <w:r>
        <w:rPr>
          <w:rFonts w:eastAsia="Times New Roman"/>
        </w:rPr>
        <w:t>) (</w:t>
      </w:r>
      <w:r w:rsidRPr="009A0F8F">
        <w:rPr>
          <w:rFonts w:eastAsia="Times New Roman"/>
          <w:color w:val="4BACC6"/>
        </w:rPr>
        <w:t>10_Student_Pie_Chart</w:t>
      </w:r>
      <w:r>
        <w:rPr>
          <w:rFonts w:eastAsia="Times New Roman"/>
        </w:rPr>
        <w:t>), and (</w:t>
      </w:r>
      <w:r w:rsidRPr="002B4E1A">
        <w:rPr>
          <w:color w:val="4BACC6"/>
        </w:rPr>
        <w:t>28_Student_View_Attendance_List</w:t>
      </w:r>
      <w:r>
        <w:rPr>
          <w:rFonts w:eastAsia="Times New Roman"/>
        </w:rPr>
        <w:t>).</w:t>
      </w:r>
    </w:p>
    <w:p w:rsidR="0098627C" w:rsidRDefault="0098627C" w:rsidP="0098627C">
      <w:pPr>
        <w:numPr>
          <w:ilvl w:val="0"/>
          <w:numId w:val="6"/>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6"/>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6"/>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30_Student_View_Absence_Approval_Forms</w:t>
      </w:r>
    </w:p>
    <w:p w:rsidR="0098627C" w:rsidRDefault="0098627C" w:rsidP="0098627C">
      <w:pPr>
        <w:spacing w:line="240" w:lineRule="auto"/>
      </w:pPr>
      <w:r>
        <w:t xml:space="preserve">Sketch: Todd Wegter, </w:t>
      </w:r>
      <w:proofErr w:type="spellStart"/>
      <w:r>
        <w:t>Yifei</w:t>
      </w:r>
      <w:proofErr w:type="spellEnd"/>
      <w:r>
        <w:t xml:space="preserve"> Zhu</w:t>
      </w:r>
    </w:p>
    <w:p w:rsidR="0098627C" w:rsidRDefault="0098627C" w:rsidP="0098627C">
      <w:pPr>
        <w:spacing w:line="240" w:lineRule="auto"/>
      </w:pPr>
      <w:r>
        <w:t>Annotations:</w:t>
      </w:r>
    </w:p>
    <w:p w:rsidR="0098627C" w:rsidRDefault="0098627C" w:rsidP="0098627C">
      <w:pPr>
        <w:spacing w:line="240" w:lineRule="auto"/>
      </w:pPr>
    </w:p>
    <w:p w:rsidR="0098627C" w:rsidRDefault="0098627C" w:rsidP="0098627C">
      <w:pPr>
        <w:spacing w:line="240" w:lineRule="auto"/>
      </w:pPr>
      <w:r>
        <w:rPr>
          <w:noProof/>
        </w:rPr>
        <w:pict>
          <v:shape id="_x0000_s1286" type="#_x0000_t202" style="position:absolute;margin-left:-23.4pt;margin-top:83.4pt;width:49.85pt;height:36.3pt;z-index:7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6;mso-fit-shape-to-text:t">
              <w:txbxContent>
                <w:p w:rsidR="0098627C" w:rsidRPr="00804D8F" w:rsidRDefault="0098627C" w:rsidP="0098627C">
                  <w:pPr>
                    <w:rPr>
                      <w:color w:val="FF0000"/>
                      <w:sz w:val="44"/>
                    </w:rPr>
                  </w:pPr>
                  <w:r>
                    <w:rPr>
                      <w:color w:val="FF0000"/>
                      <w:sz w:val="44"/>
                    </w:rPr>
                    <w:t>10</w:t>
                  </w:r>
                </w:p>
              </w:txbxContent>
            </v:textbox>
          </v:shape>
        </w:pict>
      </w:r>
      <w:r>
        <w:rPr>
          <w:noProof/>
        </w:rPr>
        <w:pict>
          <v:shape id="_x0000_s1279" type="#_x0000_t202" style="position:absolute;margin-left:405.5pt;margin-top:55.05pt;width:26.05pt;height:36.3pt;z-index:6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9;mso-fit-shape-to-text:t">
              <w:txbxContent>
                <w:p w:rsidR="0098627C" w:rsidRPr="00804D8F" w:rsidRDefault="0098627C" w:rsidP="0098627C">
                  <w:pPr>
                    <w:rPr>
                      <w:color w:val="FF0000"/>
                      <w:sz w:val="44"/>
                    </w:rPr>
                  </w:pPr>
                  <w:r>
                    <w:rPr>
                      <w:color w:val="FF0000"/>
                      <w:sz w:val="44"/>
                    </w:rPr>
                    <w:t>9</w:t>
                  </w:r>
                </w:p>
              </w:txbxContent>
            </v:textbox>
          </v:shape>
        </w:pict>
      </w:r>
      <w:r>
        <w:rPr>
          <w:noProof/>
        </w:rPr>
        <w:pict>
          <v:shape id="_x0000_s1278" type="#_x0000_t202" style="position:absolute;margin-left:-16.85pt;margin-top:54.9pt;width:26.05pt;height:36.3pt;z-index:6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8;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47" type="#_x0000_t202" style="position:absolute;margin-left:-22.6pt;margin-top:270.55pt;width:26.05pt;height:36.3pt;z-index:3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7;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48" type="#_x0000_t202" style="position:absolute;margin-left:91.4pt;margin-top:215.65pt;width:26.05pt;height:36.3pt;z-index:3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8;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77" type="#_x0000_t202" style="position:absolute;margin-left:133.85pt;margin-top:251.95pt;width:26.05pt;height:36.3pt;z-index:6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7;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46" type="#_x0000_t202" style="position:absolute;margin-left:339.55pt;margin-top:245.75pt;width:26.05pt;height:36.3pt;z-index:3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6;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49" type="#_x0000_t202" style="position:absolute;margin-left:234.05pt;margin-top:296pt;width:26.05pt;height:36.3pt;z-index:3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9;mso-fit-shape-to-text:t">
              <w:txbxContent>
                <w:p w:rsidR="0098627C" w:rsidRPr="00804D8F" w:rsidRDefault="0098627C" w:rsidP="0098627C">
                  <w:pPr>
                    <w:rPr>
                      <w:color w:val="FF0000"/>
                      <w:sz w:val="44"/>
                    </w:rPr>
                  </w:pPr>
                  <w:r>
                    <w:rPr>
                      <w:color w:val="FF0000"/>
                      <w:sz w:val="44"/>
                    </w:rPr>
                    <w:t>5</w:t>
                  </w:r>
                </w:p>
              </w:txbxContent>
            </v:textbox>
          </v:shape>
        </w:pict>
      </w:r>
      <w:r>
        <w:rPr>
          <w:noProof/>
        </w:rPr>
        <w:pict>
          <v:shape id="_x0000_s1244" type="#_x0000_t202" style="position:absolute;margin-left:397.4pt;margin-top:97.05pt;width:26.05pt;height:36.3pt;z-index:3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4;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43" type="#_x0000_t202" style="position:absolute;margin-left:173.55pt;margin-top:148.5pt;width:26.05pt;height:36.3pt;z-index:3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3;mso-fit-shape-to-text:t">
              <w:txbxContent>
                <w:p w:rsidR="0098627C" w:rsidRPr="00804D8F" w:rsidRDefault="0098627C" w:rsidP="0098627C">
                  <w:pPr>
                    <w:rPr>
                      <w:color w:val="FF0000"/>
                      <w:sz w:val="44"/>
                    </w:rPr>
                  </w:pPr>
                  <w:r>
                    <w:rPr>
                      <w:color w:val="FF0000"/>
                      <w:sz w:val="44"/>
                    </w:rPr>
                    <w:t>2</w:t>
                  </w:r>
                </w:p>
              </w:txbxContent>
            </v:textbox>
          </v:shape>
        </w:pict>
      </w:r>
      <w:r>
        <w:rPr>
          <w:noProof/>
        </w:rPr>
        <w:pict>
          <v:shape id="_x0000_s1245" type="#_x0000_t202" style="position:absolute;margin-left:-17.05pt;margin-top:143.9pt;width:26.05pt;height:36.3pt;z-index:3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5;mso-fit-shape-to-text:t">
              <w:txbxContent>
                <w:p w:rsidR="0098627C" w:rsidRPr="00804D8F" w:rsidRDefault="0098627C" w:rsidP="0098627C">
                  <w:pPr>
                    <w:rPr>
                      <w:color w:val="FF0000"/>
                      <w:sz w:val="44"/>
                    </w:rPr>
                  </w:pPr>
                  <w:r w:rsidRPr="00804D8F">
                    <w:rPr>
                      <w:color w:val="FF0000"/>
                      <w:sz w:val="44"/>
                    </w:rPr>
                    <w:t>1</w:t>
                  </w:r>
                </w:p>
              </w:txbxContent>
            </v:textbox>
          </v:shape>
        </w:pict>
      </w:r>
      <w:r>
        <w:pict>
          <v:shape id="_x0000_i1052" type="#_x0000_t75" style="width:410.5pt;height:324.45pt" o:allowoverlap="f">
            <v:imagedata r:id="rId36" o:title=""/>
          </v:shape>
        </w:pict>
      </w:r>
    </w:p>
    <w:p w:rsidR="0098627C" w:rsidRPr="00983953" w:rsidRDefault="0098627C" w:rsidP="0098627C"/>
    <w:p w:rsidR="0098627C" w:rsidRPr="009A0F8F" w:rsidRDefault="0098627C" w:rsidP="0098627C">
      <w:r>
        <w:rPr>
          <w:b/>
          <w:u w:val="single"/>
        </w:rPr>
        <w:t>Purpose</w:t>
      </w:r>
      <w:r>
        <w:t>: This page allows the student to view each individual submitted absence form (the shown page is specific to Class Conflict forms).</w:t>
      </w:r>
    </w:p>
    <w:p w:rsidR="0098627C" w:rsidRPr="00983953" w:rsidRDefault="0098627C" w:rsidP="0098627C"/>
    <w:p w:rsidR="0098627C" w:rsidRDefault="0098627C" w:rsidP="0098627C">
      <w:pPr>
        <w:rPr>
          <w:rFonts w:eastAsia="Times New Roman"/>
          <w:color w:val="auto"/>
        </w:rPr>
      </w:pPr>
      <w:r>
        <w:rPr>
          <w:b/>
          <w:u w:val="single"/>
        </w:rPr>
        <w:t>Loading Events</w:t>
      </w:r>
      <w:r>
        <w:t>: Clicking the “View” Button for any absence form in (</w:t>
      </w:r>
      <w:r w:rsidRPr="009A0F8F">
        <w:rPr>
          <w:rFonts w:eastAsia="Times New Roman"/>
          <w:color w:val="4BACC6"/>
        </w:rPr>
        <w:t>29_Student_Absence_Form_List</w:t>
      </w:r>
      <w:r>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Pr="009A0F8F" w:rsidRDefault="0098627C" w:rsidP="0098627C">
      <w:pPr>
        <w:numPr>
          <w:ilvl w:val="0"/>
          <w:numId w:val="7"/>
        </w:numPr>
        <w:rPr>
          <w:color w:val="auto"/>
        </w:rPr>
      </w:pPr>
      <w:r>
        <w:rPr>
          <w:color w:val="auto"/>
        </w:rPr>
        <w:t>Effective Days</w:t>
      </w:r>
      <w:r w:rsidRPr="009A0F8F">
        <w:rPr>
          <w:color w:val="auto"/>
        </w:rPr>
        <w:t>. Shows the days of the week that this form applies to.</w:t>
      </w:r>
    </w:p>
    <w:p w:rsidR="0098627C" w:rsidRDefault="0098627C" w:rsidP="0098627C">
      <w:pPr>
        <w:numPr>
          <w:ilvl w:val="0"/>
          <w:numId w:val="7"/>
        </w:numPr>
        <w:rPr>
          <w:color w:val="auto"/>
        </w:rPr>
      </w:pPr>
      <w:r>
        <w:rPr>
          <w:color w:val="auto"/>
        </w:rPr>
        <w:t>Effective Dates. Shows the dates that this form is valid for.</w:t>
      </w:r>
    </w:p>
    <w:p w:rsidR="0098627C" w:rsidRDefault="0098627C" w:rsidP="0098627C">
      <w:pPr>
        <w:numPr>
          <w:ilvl w:val="0"/>
          <w:numId w:val="7"/>
        </w:numPr>
        <w:rPr>
          <w:color w:val="auto"/>
        </w:rPr>
      </w:pPr>
      <w:r>
        <w:rPr>
          <w:color w:val="auto"/>
        </w:rPr>
        <w:t>Class Information. Shows the information for the class conflict.</w:t>
      </w:r>
    </w:p>
    <w:p w:rsidR="0098627C" w:rsidRDefault="0098627C" w:rsidP="0098627C">
      <w:pPr>
        <w:numPr>
          <w:ilvl w:val="0"/>
          <w:numId w:val="7"/>
        </w:numPr>
        <w:rPr>
          <w:color w:val="auto"/>
        </w:rPr>
      </w:pPr>
      <w:r>
        <w:rPr>
          <w:color w:val="auto"/>
        </w:rPr>
        <w:t>Missing Portion. Shows what portion of class will be missed. (radio buttons and text box)</w:t>
      </w:r>
    </w:p>
    <w:p w:rsidR="0098627C" w:rsidRDefault="0098627C" w:rsidP="0098627C">
      <w:pPr>
        <w:numPr>
          <w:ilvl w:val="0"/>
          <w:numId w:val="7"/>
        </w:numPr>
        <w:rPr>
          <w:color w:val="auto"/>
        </w:rPr>
      </w:pPr>
      <w:r>
        <w:rPr>
          <w:color w:val="auto"/>
        </w:rPr>
        <w:t>Approved Checkbox. A checkmark shows that the form has been approved.</w:t>
      </w:r>
    </w:p>
    <w:p w:rsidR="0098627C" w:rsidRDefault="0098627C" w:rsidP="0098627C">
      <w:pPr>
        <w:numPr>
          <w:ilvl w:val="0"/>
          <w:numId w:val="7"/>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7"/>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7"/>
        </w:numPr>
        <w:spacing w:line="240" w:lineRule="auto"/>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 xml:space="preserve">) or </w:t>
      </w:r>
      <w:r w:rsidRPr="00512B23">
        <w:rPr>
          <w:rFonts w:eastAsia="Times New Roman"/>
        </w:rPr>
        <w:t xml:space="preserve">the </w:t>
      </w:r>
      <w:r>
        <w:rPr>
          <w:rFonts w:eastAsia="Times New Roman"/>
        </w:rPr>
        <w:t>List of Student Absence Forms page (</w:t>
      </w:r>
      <w:r w:rsidRPr="00A756FD">
        <w:rPr>
          <w:rFonts w:eastAsia="Times New Roman"/>
          <w:color w:val="4BACC6"/>
        </w:rPr>
        <w:t>29_Student_Absence_Form_List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7"/>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9A0F8F" w:rsidRDefault="0098627C" w:rsidP="0098627C">
      <w:pPr>
        <w:numPr>
          <w:ilvl w:val="0"/>
          <w:numId w:val="7"/>
        </w:numPr>
        <w:rPr>
          <w:color w:val="auto"/>
        </w:rPr>
      </w:pPr>
      <w:r>
        <w:rPr>
          <w:color w:val="auto"/>
        </w:rPr>
        <w:t>Absence Form Label. Shows the User’s name and the number and type of the absence form he or she is viewing.</w:t>
      </w:r>
      <w:r>
        <w:rPr>
          <w:color w:val="auto"/>
        </w:rPr>
        <w:br/>
      </w:r>
    </w:p>
    <w:p w:rsidR="0098627C" w:rsidRDefault="0098627C" w:rsidP="0098627C"/>
    <w:p w:rsidR="0098627C" w:rsidRDefault="0098627C" w:rsidP="0098627C"/>
    <w:p w:rsidR="0098627C" w:rsidRDefault="0098627C" w:rsidP="0098627C">
      <w:r>
        <w:lastRenderedPageBreak/>
        <w:t>31_Director_Student_View_Absence</w:t>
      </w:r>
    </w:p>
    <w:p w:rsidR="0098627C" w:rsidRDefault="0098627C" w:rsidP="0098627C">
      <w:r>
        <w:t>Sketch: Todd Wegter</w:t>
      </w:r>
    </w:p>
    <w:p w:rsidR="0098627C" w:rsidRDefault="0098627C" w:rsidP="0098627C">
      <w:r>
        <w:t>Annotations:</w:t>
      </w:r>
    </w:p>
    <w:p w:rsidR="0098627C" w:rsidRDefault="0098627C" w:rsidP="0098627C"/>
    <w:p w:rsidR="0098627C" w:rsidRPr="006C019E" w:rsidRDefault="0098627C" w:rsidP="0098627C">
      <w:pPr>
        <w:rPr>
          <w:highlight w:val="yellow"/>
        </w:rPr>
      </w:pPr>
      <w:r>
        <w:rPr>
          <w:noProof/>
        </w:rPr>
        <w:pict>
          <v:shape id="_x0000_s1287" type="#_x0000_t202" style="position:absolute;margin-left:-29.3pt;margin-top:65.65pt;width:49.85pt;height:36.3pt;z-index:7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7;mso-fit-shape-to-text:t">
              <w:txbxContent>
                <w:p w:rsidR="0098627C" w:rsidRPr="00804D8F" w:rsidRDefault="0098627C" w:rsidP="0098627C">
                  <w:pPr>
                    <w:rPr>
                      <w:color w:val="FF0000"/>
                      <w:sz w:val="44"/>
                    </w:rPr>
                  </w:pPr>
                  <w:r>
                    <w:rPr>
                      <w:color w:val="FF0000"/>
                      <w:sz w:val="44"/>
                    </w:rPr>
                    <w:t>13</w:t>
                  </w:r>
                </w:p>
              </w:txbxContent>
            </v:textbox>
          </v:shape>
        </w:pict>
      </w:r>
      <w:r>
        <w:rPr>
          <w:noProof/>
        </w:rPr>
        <w:pict>
          <v:shape id="_x0000_s1285" type="#_x0000_t202" style="position:absolute;margin-left:-29.3pt;margin-top:43.1pt;width:49.85pt;height:36.3pt;z-index:7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5;mso-fit-shape-to-text:t">
              <w:txbxContent>
                <w:p w:rsidR="0098627C" w:rsidRPr="00804D8F" w:rsidRDefault="0098627C" w:rsidP="0098627C">
                  <w:pPr>
                    <w:rPr>
                      <w:color w:val="FF0000"/>
                      <w:sz w:val="44"/>
                    </w:rPr>
                  </w:pPr>
                  <w:r>
                    <w:rPr>
                      <w:color w:val="FF0000"/>
                      <w:sz w:val="44"/>
                    </w:rPr>
                    <w:t>11</w:t>
                  </w:r>
                </w:p>
              </w:txbxContent>
            </v:textbox>
          </v:shape>
        </w:pict>
      </w:r>
      <w:r>
        <w:rPr>
          <w:noProof/>
        </w:rPr>
        <w:pict>
          <v:shape id="_x0000_s1284" type="#_x0000_t202" style="position:absolute;margin-left:350.05pt;margin-top:47.3pt;width:49.85pt;height:36.3pt;z-index:7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4;mso-fit-shape-to-text:t">
              <w:txbxContent>
                <w:p w:rsidR="0098627C" w:rsidRPr="00804D8F" w:rsidRDefault="0098627C" w:rsidP="0098627C">
                  <w:pPr>
                    <w:rPr>
                      <w:color w:val="FF0000"/>
                      <w:sz w:val="44"/>
                    </w:rPr>
                  </w:pPr>
                  <w:r>
                    <w:rPr>
                      <w:color w:val="FF0000"/>
                      <w:sz w:val="44"/>
                    </w:rPr>
                    <w:t>12</w:t>
                  </w:r>
                </w:p>
              </w:txbxContent>
            </v:textbox>
          </v:shape>
        </w:pict>
      </w:r>
      <w:r>
        <w:rPr>
          <w:noProof/>
        </w:rPr>
        <w:pict>
          <v:shape id="_x0000_s1283" type="#_x0000_t202" style="position:absolute;margin-left:-29.3pt;margin-top:219.25pt;width:49.85pt;height:65.4pt;z-index:7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3;mso-fit-shape-to-text:t">
              <w:txbxContent>
                <w:p w:rsidR="0098627C" w:rsidRPr="00804D8F" w:rsidRDefault="0098627C" w:rsidP="0098627C">
                  <w:pPr>
                    <w:rPr>
                      <w:color w:val="FF0000"/>
                      <w:sz w:val="44"/>
                    </w:rPr>
                  </w:pPr>
                  <w:r>
                    <w:rPr>
                      <w:color w:val="FF0000"/>
                      <w:sz w:val="44"/>
                    </w:rPr>
                    <w:t>10</w:t>
                  </w:r>
                </w:p>
              </w:txbxContent>
            </v:textbox>
          </v:shape>
        </w:pict>
      </w:r>
      <w:r>
        <w:rPr>
          <w:noProof/>
        </w:rPr>
        <w:pict>
          <v:shape id="_x0000_s1282" type="#_x0000_t202" style="position:absolute;margin-left:258.6pt;margin-top:244.85pt;width:26.05pt;height:36.3pt;z-index:7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2;mso-fit-shape-to-text:t">
              <w:txbxContent>
                <w:p w:rsidR="0098627C" w:rsidRPr="00804D8F" w:rsidRDefault="0098627C" w:rsidP="0098627C">
                  <w:pPr>
                    <w:rPr>
                      <w:color w:val="FF0000"/>
                      <w:sz w:val="44"/>
                    </w:rPr>
                  </w:pPr>
                  <w:r>
                    <w:rPr>
                      <w:color w:val="FF0000"/>
                      <w:sz w:val="44"/>
                    </w:rPr>
                    <w:t>9</w:t>
                  </w:r>
                </w:p>
              </w:txbxContent>
            </v:textbox>
          </v:shape>
        </w:pict>
      </w:r>
      <w:r>
        <w:rPr>
          <w:noProof/>
        </w:rPr>
        <w:pict>
          <v:shape id="_x0000_s1281" type="#_x0000_t202" style="position:absolute;margin-left:179.05pt;margin-top:244.85pt;width:26.05pt;height:36.3pt;z-index:7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1;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80" type="#_x0000_t202" style="position:absolute;margin-left:337.75pt;margin-top:202.2pt;width:26.05pt;height:36.3pt;z-index:7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0;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54" type="#_x0000_t202" style="position:absolute;margin-left:113.95pt;margin-top:201.95pt;width:26.05pt;height:36.3pt;z-index:4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4;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53" type="#_x0000_t202" style="position:absolute;margin-left:161.45pt;margin-top:190.45pt;width:26.05pt;height:36.3pt;z-index:4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3;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56" type="#_x0000_t202" style="position:absolute;margin-left:349.95pt;margin-top:165.65pt;width:26.05pt;height:36.3pt;z-index:4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6;mso-fit-shape-to-text:t">
              <w:txbxContent>
                <w:p w:rsidR="0098627C" w:rsidRPr="00804D8F" w:rsidRDefault="0098627C" w:rsidP="0098627C">
                  <w:pPr>
                    <w:rPr>
                      <w:color w:val="FF0000"/>
                      <w:sz w:val="44"/>
                    </w:rPr>
                  </w:pPr>
                  <w:r>
                    <w:rPr>
                      <w:color w:val="FF0000"/>
                      <w:sz w:val="44"/>
                    </w:rPr>
                    <w:t>5</w:t>
                  </w:r>
                </w:p>
              </w:txbxContent>
            </v:textbox>
          </v:shape>
        </w:pict>
      </w:r>
      <w:r>
        <w:rPr>
          <w:noProof/>
        </w:rPr>
        <w:pict>
          <v:shape id="_x0000_s1255" type="#_x0000_t202" style="position:absolute;margin-left:349.95pt;margin-top:129.35pt;width:26.05pt;height:36.3pt;z-index:4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5;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51" type="#_x0000_t202" style="position:absolute;margin-left:196.75pt;margin-top:101.8pt;width:26.05pt;height:36.3pt;z-index:4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1;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50" type="#_x0000_t202" style="position:absolute;margin-left:87.9pt;margin-top:116.55pt;width:26.05pt;height:36.3pt;z-index:4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0;mso-fit-shape-to-text:t">
              <w:txbxContent>
                <w:p w:rsidR="0098627C" w:rsidRPr="00804D8F" w:rsidRDefault="0098627C" w:rsidP="0098627C">
                  <w:pPr>
                    <w:rPr>
                      <w:color w:val="FF0000"/>
                      <w:sz w:val="44"/>
                    </w:rPr>
                  </w:pPr>
                  <w:r>
                    <w:rPr>
                      <w:color w:val="FF0000"/>
                      <w:sz w:val="44"/>
                    </w:rPr>
                    <w:t>2</w:t>
                  </w:r>
                </w:p>
              </w:txbxContent>
            </v:textbox>
          </v:shape>
        </w:pict>
      </w:r>
      <w:r>
        <w:rPr>
          <w:noProof/>
        </w:rPr>
        <w:pict>
          <v:shape id="_x0000_s1252" type="#_x0000_t202" style="position:absolute;margin-left:-15.95pt;margin-top:101.8pt;width:26.05pt;height:36.3pt;z-index:4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2;mso-fit-shape-to-text:t">
              <w:txbxContent>
                <w:p w:rsidR="0098627C" w:rsidRPr="00804D8F" w:rsidRDefault="0098627C" w:rsidP="0098627C">
                  <w:pPr>
                    <w:rPr>
                      <w:color w:val="FF0000"/>
                      <w:sz w:val="44"/>
                    </w:rPr>
                  </w:pPr>
                  <w:r w:rsidRPr="00804D8F">
                    <w:rPr>
                      <w:color w:val="FF0000"/>
                      <w:sz w:val="44"/>
                    </w:rPr>
                    <w:t>1</w:t>
                  </w:r>
                </w:p>
              </w:txbxContent>
            </v:textbox>
          </v:shape>
        </w:pict>
      </w:r>
      <w:r>
        <w:rPr>
          <w:highlight w:val="yellow"/>
        </w:rPr>
        <w:pict>
          <v:shape id="_x0000_i1053" type="#_x0000_t75" style="width:467.55pt;height:292.7pt">
            <v:imagedata r:id="rId37" o:title="32_Director_Student_View_Absence"/>
          </v:shape>
        </w:pict>
      </w:r>
    </w:p>
    <w:p w:rsidR="0098627C" w:rsidRDefault="0098627C" w:rsidP="0098627C">
      <w:r>
        <w:rPr>
          <w:b/>
          <w:u w:val="single"/>
        </w:rPr>
        <w:t>Purpose</w:t>
      </w:r>
      <w:r>
        <w:t>: This page allows the director to view individual submitted absence forms and approve or deny them.</w:t>
      </w:r>
    </w:p>
    <w:p w:rsidR="0098627C" w:rsidRDefault="0098627C" w:rsidP="0098627C"/>
    <w:p w:rsidR="0098627C" w:rsidRPr="006C019E" w:rsidRDefault="0098627C" w:rsidP="0098627C">
      <w:pPr>
        <w:rPr>
          <w:color w:val="auto"/>
        </w:rPr>
      </w:pPr>
      <w:r>
        <w:rPr>
          <w:b/>
          <w:u w:val="single"/>
        </w:rPr>
        <w:t>Loading Event</w:t>
      </w:r>
      <w:r>
        <w:t>: This page is loaded by clicking the “View” button for an individual absence form in (</w:t>
      </w:r>
      <w:r w:rsidRPr="002B4E1A">
        <w:rPr>
          <w:rFonts w:eastAsia="Times New Roman"/>
          <w:color w:val="4BACC6"/>
        </w:rPr>
        <w:t>22_Director_Student_View_Absence</w:t>
      </w:r>
      <w:r>
        <w:t>) or (</w:t>
      </w:r>
      <w:r w:rsidRPr="002B4E1A">
        <w:rPr>
          <w:rFonts w:eastAsia="Times New Roman"/>
          <w:color w:val="4BACC6"/>
        </w:rPr>
        <w:t>23_Director_View_Class_Absence</w:t>
      </w:r>
      <w:r>
        <w:t xml:space="preserve">) or by clicking another absence or class conflict form’s Next or </w:t>
      </w:r>
      <w:proofErr w:type="spellStart"/>
      <w:r>
        <w:t>Prev</w:t>
      </w:r>
      <w:proofErr w:type="spellEnd"/>
      <w:r>
        <w:t xml:space="preserve"> Button (</w:t>
      </w:r>
      <w:r>
        <w:rPr>
          <w:color w:val="FF0000"/>
        </w:rPr>
        <w:t>7</w:t>
      </w:r>
      <w:r>
        <w:rPr>
          <w:color w:val="auto"/>
        </w:rPr>
        <w:t>)</w:t>
      </w:r>
    </w:p>
    <w:p w:rsidR="0098627C" w:rsidRDefault="0098627C" w:rsidP="0098627C"/>
    <w:p w:rsidR="0098627C" w:rsidRDefault="0098627C" w:rsidP="0098627C">
      <w:r w:rsidRPr="006C019E">
        <w:rPr>
          <w:b/>
          <w:u w:val="single"/>
        </w:rPr>
        <w:t>Interface Elements</w:t>
      </w:r>
      <w:r>
        <w:t>:</w:t>
      </w:r>
    </w:p>
    <w:p w:rsidR="0098627C" w:rsidRPr="009A0F8F" w:rsidRDefault="0098627C" w:rsidP="0098627C">
      <w:pPr>
        <w:numPr>
          <w:ilvl w:val="0"/>
          <w:numId w:val="8"/>
        </w:numPr>
        <w:rPr>
          <w:color w:val="auto"/>
        </w:rPr>
      </w:pPr>
      <w:r>
        <w:rPr>
          <w:color w:val="auto"/>
        </w:rPr>
        <w:t>Effective Day</w:t>
      </w:r>
      <w:r w:rsidRPr="009A0F8F">
        <w:rPr>
          <w:color w:val="auto"/>
        </w:rPr>
        <w:t>. Shows the day of the week that this form applies to.</w:t>
      </w:r>
    </w:p>
    <w:p w:rsidR="0098627C" w:rsidRDefault="0098627C" w:rsidP="0098627C">
      <w:pPr>
        <w:numPr>
          <w:ilvl w:val="0"/>
          <w:numId w:val="8"/>
        </w:numPr>
        <w:rPr>
          <w:color w:val="auto"/>
        </w:rPr>
      </w:pPr>
      <w:r>
        <w:rPr>
          <w:color w:val="auto"/>
        </w:rPr>
        <w:t>Effective Date. Shows the date that this form is valid for.</w:t>
      </w:r>
    </w:p>
    <w:p w:rsidR="0098627C" w:rsidRDefault="0098627C" w:rsidP="0098627C">
      <w:pPr>
        <w:numPr>
          <w:ilvl w:val="0"/>
          <w:numId w:val="8"/>
        </w:numPr>
      </w:pPr>
      <w:r>
        <w:t>Recurrence Combo Boxes. Shows if this absence will be recurring.</w:t>
      </w:r>
    </w:p>
    <w:p w:rsidR="0098627C" w:rsidRDefault="0098627C" w:rsidP="0098627C">
      <w:pPr>
        <w:numPr>
          <w:ilvl w:val="0"/>
          <w:numId w:val="8"/>
        </w:numPr>
      </w:pPr>
      <w:r>
        <w:t>Reason Box. Shows the given reason for the absence.</w:t>
      </w:r>
    </w:p>
    <w:p w:rsidR="0098627C" w:rsidRDefault="0098627C" w:rsidP="0098627C">
      <w:pPr>
        <w:numPr>
          <w:ilvl w:val="0"/>
          <w:numId w:val="8"/>
        </w:numPr>
      </w:pPr>
      <w:r>
        <w:t>Additional Info Box. Shows any additional info given for the absence.</w:t>
      </w:r>
    </w:p>
    <w:p w:rsidR="0098627C" w:rsidRDefault="0098627C" w:rsidP="0098627C">
      <w:pPr>
        <w:numPr>
          <w:ilvl w:val="0"/>
          <w:numId w:val="8"/>
        </w:numPr>
      </w:pPr>
      <w:r>
        <w:t>View Uploaded Document Button. Downloads the document uploaded with the form, if one was uploaded.</w:t>
      </w:r>
    </w:p>
    <w:p w:rsidR="0098627C" w:rsidRDefault="0098627C" w:rsidP="0098627C">
      <w:pPr>
        <w:numPr>
          <w:ilvl w:val="0"/>
          <w:numId w:val="8"/>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8"/>
        </w:numPr>
        <w:rPr>
          <w:color w:val="auto"/>
        </w:rPr>
      </w:pPr>
      <w:r>
        <w:rPr>
          <w:color w:val="auto"/>
        </w:rPr>
        <w:t>Approve Button. Approves the absence form (marks these day(s) as excused).</w:t>
      </w:r>
    </w:p>
    <w:p w:rsidR="0098627C" w:rsidRPr="006C019E" w:rsidRDefault="0098627C" w:rsidP="0098627C">
      <w:pPr>
        <w:numPr>
          <w:ilvl w:val="0"/>
          <w:numId w:val="8"/>
        </w:numPr>
        <w:rPr>
          <w:color w:val="auto"/>
        </w:rPr>
      </w:pPr>
      <w:r w:rsidRPr="006C019E">
        <w:rPr>
          <w:color w:val="auto"/>
        </w:rPr>
        <w:t>Deny Button. Denies the absence and pulls up the Message Center (</w:t>
      </w:r>
      <w:r w:rsidRPr="002B4E1A">
        <w:rPr>
          <w:color w:val="4BACC6"/>
        </w:rPr>
        <w:t>33_Director_Message_Center</w:t>
      </w:r>
      <w:r w:rsidRPr="006C019E">
        <w:rPr>
          <w:color w:val="auto"/>
        </w:rPr>
        <w:t xml:space="preserve">) </w:t>
      </w:r>
      <w:r>
        <w:rPr>
          <w:color w:val="auto"/>
        </w:rPr>
        <w:t>so the director may notify the student.</w:t>
      </w:r>
    </w:p>
    <w:p w:rsidR="0098627C" w:rsidRDefault="0098627C" w:rsidP="0098627C">
      <w:pPr>
        <w:numPr>
          <w:ilvl w:val="0"/>
          <w:numId w:val="8"/>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8"/>
        </w:numPr>
        <w:spacing w:line="240" w:lineRule="auto"/>
      </w:pPr>
      <w:r>
        <w:rPr>
          <w:rFonts w:eastAsia="Times New Roman"/>
        </w:rPr>
        <w:t xml:space="preserve">Page Trail. This allows the user to go back </w:t>
      </w:r>
      <w:r w:rsidRPr="00512B23">
        <w:rPr>
          <w:rFonts w:eastAsia="Times New Roman"/>
        </w:rPr>
        <w:t xml:space="preserve">to the </w:t>
      </w:r>
      <w:r>
        <w:rPr>
          <w:rFonts w:eastAsia="Times New Roman"/>
        </w:rPr>
        <w:t>Director</w:t>
      </w:r>
      <w:r w:rsidRPr="00512B23">
        <w:rPr>
          <w:rFonts w:eastAsia="Times New Roman"/>
        </w:rPr>
        <w:t xml:space="preserve"> Main Page (</w:t>
      </w:r>
      <w:r w:rsidRPr="00512B23">
        <w:rPr>
          <w:color w:val="4BACC6"/>
        </w:rPr>
        <w:t>7_Student_Page</w:t>
      </w:r>
      <w:r>
        <w:t xml:space="preserve">) or the </w:t>
      </w:r>
      <w:r>
        <w:rPr>
          <w:rFonts w:eastAsia="Times New Roman"/>
        </w:rPr>
        <w:t>Student List (</w:t>
      </w:r>
      <w:r w:rsidRPr="002B4E1A">
        <w:rPr>
          <w:rFonts w:eastAsia="Times New Roman"/>
          <w:color w:val="4BACC6"/>
        </w:rPr>
        <w:t>15_Director_Page</w:t>
      </w:r>
      <w:r>
        <w:rPr>
          <w:rFonts w:eastAsia="Times New Roman"/>
        </w:rPr>
        <w:t>) or the individual Student page (</w:t>
      </w:r>
      <w:r w:rsidRPr="002B4E1A">
        <w:rPr>
          <w:rFonts w:eastAsia="Times New Roman"/>
          <w:color w:val="4BACC6"/>
        </w:rPr>
        <w:t>16_Director_Student_List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8"/>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6C019E" w:rsidRDefault="0098627C" w:rsidP="0098627C">
      <w:pPr>
        <w:numPr>
          <w:ilvl w:val="0"/>
          <w:numId w:val="8"/>
        </w:numPr>
        <w:rPr>
          <w:color w:val="auto"/>
        </w:rPr>
      </w:pPr>
      <w:r>
        <w:rPr>
          <w:color w:val="auto"/>
        </w:rPr>
        <w:t xml:space="preserve">Absence Form Label. Shows the student’s name, </w:t>
      </w:r>
      <w:proofErr w:type="spellStart"/>
      <w:r>
        <w:rPr>
          <w:color w:val="auto"/>
        </w:rPr>
        <w:t>NetID</w:t>
      </w:r>
      <w:proofErr w:type="spellEnd"/>
      <w:r>
        <w:rPr>
          <w:color w:val="auto"/>
        </w:rPr>
        <w:t>, and the number and type of the absence form the director is viewing.</w:t>
      </w:r>
    </w:p>
    <w:p w:rsidR="0098627C" w:rsidRDefault="0098627C" w:rsidP="0098627C">
      <w:r>
        <w:lastRenderedPageBreak/>
        <w:t>32_Student_Message_Center</w:t>
      </w:r>
    </w:p>
    <w:p w:rsidR="0098627C" w:rsidRDefault="0098627C" w:rsidP="0098627C">
      <w:r>
        <w:t>Sketch: Todd Wegter</w:t>
      </w:r>
    </w:p>
    <w:p w:rsidR="0098627C" w:rsidRDefault="0098627C" w:rsidP="0098627C">
      <w:r>
        <w:t>Annotations:</w:t>
      </w:r>
    </w:p>
    <w:p w:rsidR="0098627C" w:rsidRDefault="0098627C" w:rsidP="0098627C"/>
    <w:p w:rsidR="0098627C" w:rsidRDefault="0098627C" w:rsidP="0098627C">
      <w:r>
        <w:rPr>
          <w:noProof/>
        </w:rPr>
        <w:pict>
          <v:shape id="_x0000_s1288" type="#_x0000_t202" style="position:absolute;margin-left:425.95pt;margin-top:49.8pt;width:26.05pt;height:36.3pt;z-index:7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8;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61" type="#_x0000_t202" style="position:absolute;margin-left:-18.25pt;margin-top:41.2pt;width:26.05pt;height:36.3pt;z-index:5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1;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60" type="#_x0000_t202" style="position:absolute;margin-left:75.25pt;margin-top:287.65pt;width:26.05pt;height:36.3pt;z-index:5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0;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63" type="#_x0000_t202" style="position:absolute;margin-left:133.1pt;margin-top:269.15pt;width:26.05pt;height:36.3pt;z-index:5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3;mso-fit-shape-to-text:t">
              <w:txbxContent>
                <w:p w:rsidR="0098627C" w:rsidRPr="00804D8F" w:rsidRDefault="0098627C" w:rsidP="0098627C">
                  <w:pPr>
                    <w:rPr>
                      <w:color w:val="FF0000"/>
                      <w:sz w:val="44"/>
                    </w:rPr>
                  </w:pPr>
                  <w:r>
                    <w:rPr>
                      <w:color w:val="FF0000"/>
                      <w:sz w:val="44"/>
                    </w:rPr>
                    <w:t>5</w:t>
                  </w:r>
                </w:p>
              </w:txbxContent>
            </v:textbox>
          </v:shape>
        </w:pict>
      </w:r>
      <w:r>
        <w:rPr>
          <w:noProof/>
        </w:rPr>
        <w:pict>
          <v:shape id="_x0000_s1262" type="#_x0000_t202" style="position:absolute;margin-left:-9.8pt;margin-top:166.15pt;width:26.05pt;height:36.3pt;z-index:5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2;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58" type="#_x0000_t202" style="position:absolute;margin-left:146.5pt;margin-top:77.5pt;width:26.05pt;height:36.3pt;z-index:4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8;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57" type="#_x0000_t202" style="position:absolute;margin-left:101.3pt;margin-top:77.5pt;width:26.05pt;height:36.3pt;z-index:4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7;mso-fit-shape-to-text:t">
              <w:txbxContent>
                <w:p w:rsidR="0098627C" w:rsidRPr="00804D8F" w:rsidRDefault="0098627C" w:rsidP="0098627C">
                  <w:pPr>
                    <w:rPr>
                      <w:color w:val="FF0000"/>
                      <w:sz w:val="44"/>
                    </w:rPr>
                  </w:pPr>
                  <w:r>
                    <w:rPr>
                      <w:color w:val="FF0000"/>
                      <w:sz w:val="44"/>
                    </w:rPr>
                    <w:t>2</w:t>
                  </w:r>
                </w:p>
              </w:txbxContent>
            </v:textbox>
          </v:shape>
        </w:pict>
      </w:r>
      <w:r>
        <w:rPr>
          <w:noProof/>
        </w:rPr>
        <w:pict>
          <v:shape id="_x0000_s1259" type="#_x0000_t202" style="position:absolute;margin-left:-9.8pt;margin-top:68.2pt;width:26.05pt;height:36.3pt;z-index:4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9;mso-fit-shape-to-text:t">
              <w:txbxContent>
                <w:p w:rsidR="0098627C" w:rsidRPr="00804D8F" w:rsidRDefault="0098627C" w:rsidP="0098627C">
                  <w:pPr>
                    <w:rPr>
                      <w:color w:val="FF0000"/>
                      <w:sz w:val="44"/>
                    </w:rPr>
                  </w:pPr>
                  <w:r w:rsidRPr="00804D8F">
                    <w:rPr>
                      <w:color w:val="FF0000"/>
                      <w:sz w:val="44"/>
                    </w:rPr>
                    <w:t>1</w:t>
                  </w:r>
                </w:p>
              </w:txbxContent>
            </v:textbox>
          </v:shape>
        </w:pict>
      </w:r>
      <w:r>
        <w:pict>
          <v:shape id="_x0000_i1054" type="#_x0000_t75" style="width:431.05pt;height:348.8pt">
            <v:imagedata r:id="rId38" o:title="33_Student_Message_Center"/>
          </v:shape>
        </w:pict>
      </w:r>
    </w:p>
    <w:p w:rsidR="0098627C" w:rsidRDefault="0098627C" w:rsidP="0098627C"/>
    <w:p w:rsidR="0098627C" w:rsidRDefault="0098627C" w:rsidP="0098627C">
      <w:r>
        <w:rPr>
          <w:b/>
          <w:u w:val="single"/>
        </w:rPr>
        <w:t>Purpose</w:t>
      </w:r>
      <w:r>
        <w:t>: This is the Student Messaging Center. It allows student the send a personal message to the director and reply to any messages from the director.</w:t>
      </w:r>
    </w:p>
    <w:p w:rsidR="0098627C" w:rsidRDefault="0098627C" w:rsidP="0098627C"/>
    <w:p w:rsidR="0098627C" w:rsidRDefault="0098627C" w:rsidP="0098627C">
      <w:pPr>
        <w:rPr>
          <w:color w:val="auto"/>
        </w:rPr>
      </w:pPr>
      <w:r>
        <w:rPr>
          <w:b/>
          <w:u w:val="single"/>
        </w:rPr>
        <w:t>Loading Event</w:t>
      </w:r>
      <w:r>
        <w:t>: The page is loaded by clicking the “Personal Messages” button in the Student Main Page (</w:t>
      </w:r>
      <w:r w:rsidRPr="002B4E1A">
        <w:rPr>
          <w:color w:val="4BACC6"/>
        </w:rPr>
        <w:t>7_Student_Page</w:t>
      </w:r>
      <w:r>
        <w:rPr>
          <w:color w:val="auto"/>
        </w:rPr>
        <w:t>).</w:t>
      </w:r>
    </w:p>
    <w:p w:rsidR="0098627C" w:rsidRDefault="0098627C" w:rsidP="0098627C">
      <w:pPr>
        <w:rPr>
          <w:color w:val="auto"/>
        </w:rPr>
      </w:pPr>
    </w:p>
    <w:p w:rsidR="0098627C" w:rsidRDefault="0098627C" w:rsidP="0098627C">
      <w:pPr>
        <w:rPr>
          <w:color w:val="auto"/>
        </w:rPr>
      </w:pPr>
      <w:r>
        <w:rPr>
          <w:b/>
          <w:color w:val="auto"/>
          <w:u w:val="single"/>
        </w:rPr>
        <w:t>Interface Elements</w:t>
      </w:r>
      <w:r>
        <w:rPr>
          <w:color w:val="auto"/>
        </w:rPr>
        <w:t>:</w:t>
      </w:r>
    </w:p>
    <w:p w:rsidR="0098627C" w:rsidRDefault="0098627C" w:rsidP="0098627C">
      <w:pPr>
        <w:numPr>
          <w:ilvl w:val="0"/>
          <w:numId w:val="9"/>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9"/>
        </w:numPr>
        <w:rPr>
          <w:color w:val="auto"/>
        </w:rPr>
      </w:pPr>
      <w:r>
        <w:rPr>
          <w:color w:val="auto"/>
        </w:rPr>
        <w:t>Reply Button. Allows the user to reply to the specified message.</w:t>
      </w:r>
    </w:p>
    <w:p w:rsidR="0098627C" w:rsidRDefault="0098627C" w:rsidP="0098627C">
      <w:pPr>
        <w:numPr>
          <w:ilvl w:val="0"/>
          <w:numId w:val="9"/>
        </w:numPr>
        <w:rPr>
          <w:color w:val="auto"/>
        </w:rPr>
      </w:pPr>
      <w:r>
        <w:rPr>
          <w:color w:val="auto"/>
        </w:rPr>
        <w:t>Delete Button. Allows the user to delete the specified message.</w:t>
      </w:r>
    </w:p>
    <w:p w:rsidR="0098627C" w:rsidRDefault="0098627C" w:rsidP="0098627C">
      <w:pPr>
        <w:numPr>
          <w:ilvl w:val="0"/>
          <w:numId w:val="9"/>
        </w:numPr>
        <w:rPr>
          <w:color w:val="auto"/>
        </w:rPr>
      </w:pPr>
      <w:r>
        <w:rPr>
          <w:color w:val="auto"/>
        </w:rPr>
        <w:t>Message Window. Shows headers for each message, allowing each of them to be viewed inside the window.</w:t>
      </w:r>
    </w:p>
    <w:p w:rsidR="0098627C" w:rsidRDefault="0098627C" w:rsidP="0098627C">
      <w:pPr>
        <w:numPr>
          <w:ilvl w:val="0"/>
          <w:numId w:val="9"/>
        </w:numPr>
        <w:rPr>
          <w:color w:val="auto"/>
        </w:rPr>
      </w:pPr>
      <w:r>
        <w:rPr>
          <w:color w:val="auto"/>
        </w:rPr>
        <w:t>Message Director Button. Allows the student to compose a new message to send to the director.</w:t>
      </w:r>
    </w:p>
    <w:p w:rsidR="0098627C" w:rsidRDefault="0098627C" w:rsidP="0098627C">
      <w:pPr>
        <w:numPr>
          <w:ilvl w:val="0"/>
          <w:numId w:val="9"/>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9"/>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9"/>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 w:rsidR="0098627C" w:rsidRDefault="0098627C" w:rsidP="0098627C"/>
    <w:p w:rsidR="0098627C" w:rsidRDefault="0098627C" w:rsidP="0098627C"/>
    <w:p w:rsidR="0098627C" w:rsidRDefault="0098627C" w:rsidP="0098627C">
      <w:r>
        <w:lastRenderedPageBreak/>
        <w:t>33_Director_Message_Center</w:t>
      </w:r>
    </w:p>
    <w:p w:rsidR="0098627C" w:rsidRDefault="0098627C" w:rsidP="0098627C">
      <w:r>
        <w:t>Sketch: Todd Wegter</w:t>
      </w:r>
    </w:p>
    <w:p w:rsidR="0098627C" w:rsidRDefault="0098627C" w:rsidP="0098627C">
      <w:r>
        <w:t>Annotations:</w:t>
      </w:r>
    </w:p>
    <w:p w:rsidR="0098627C" w:rsidRDefault="0098627C" w:rsidP="0098627C">
      <w:r>
        <w:rPr>
          <w:noProof/>
        </w:rPr>
        <w:pict>
          <v:shape id="_x0000_s1270" type="#_x0000_t202" style="position:absolute;margin-left:445.85pt;margin-top:2.4pt;width:26.05pt;height:36.3pt;z-index:6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0;mso-fit-shape-to-text:t">
              <w:txbxContent>
                <w:p w:rsidR="0098627C" w:rsidRPr="00804D8F" w:rsidRDefault="0098627C" w:rsidP="0098627C">
                  <w:pPr>
                    <w:rPr>
                      <w:color w:val="FF0000"/>
                      <w:sz w:val="44"/>
                    </w:rPr>
                  </w:pPr>
                  <w:r>
                    <w:rPr>
                      <w:color w:val="FF0000"/>
                      <w:sz w:val="44"/>
                    </w:rPr>
                    <w:t>5</w:t>
                  </w:r>
                </w:p>
              </w:txbxContent>
            </v:textbox>
          </v:shape>
        </w:pict>
      </w:r>
    </w:p>
    <w:p w:rsidR="0098627C" w:rsidRDefault="0098627C" w:rsidP="0098627C">
      <w:r>
        <w:rPr>
          <w:noProof/>
        </w:rPr>
        <w:pict>
          <v:shape id="_x0000_s1290" type="#_x0000_t202" style="position:absolute;margin-left:52.15pt;margin-top:213.6pt;width:51.15pt;height:65.4pt;z-index:8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0;mso-fit-shape-to-text:t">
              <w:txbxContent>
                <w:p w:rsidR="0098627C" w:rsidRPr="00804D8F" w:rsidRDefault="0098627C" w:rsidP="0098627C">
                  <w:pPr>
                    <w:rPr>
                      <w:color w:val="FF0000"/>
                      <w:sz w:val="44"/>
                    </w:rPr>
                  </w:pPr>
                  <w:r>
                    <w:rPr>
                      <w:color w:val="FF0000"/>
                      <w:sz w:val="44"/>
                    </w:rPr>
                    <w:t>12</w:t>
                  </w:r>
                </w:p>
              </w:txbxContent>
            </v:textbox>
          </v:shape>
        </w:pict>
      </w:r>
      <w:r>
        <w:rPr>
          <w:noProof/>
        </w:rPr>
        <w:pict>
          <v:shape id="_x0000_s1293" type="#_x0000_t202" style="position:absolute;margin-left:-18.5pt;margin-top:120.8pt;width:47.7pt;height:43pt;z-index:83;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3">
              <w:txbxContent>
                <w:p w:rsidR="0098627C" w:rsidRPr="00804D8F" w:rsidRDefault="0098627C" w:rsidP="0098627C">
                  <w:pPr>
                    <w:rPr>
                      <w:color w:val="FF0000"/>
                      <w:sz w:val="44"/>
                    </w:rPr>
                  </w:pPr>
                  <w:r>
                    <w:rPr>
                      <w:color w:val="FF0000"/>
                      <w:sz w:val="44"/>
                    </w:rPr>
                    <w:t>11</w:t>
                  </w:r>
                </w:p>
              </w:txbxContent>
            </v:textbox>
          </v:shape>
        </w:pict>
      </w:r>
      <w:r>
        <w:rPr>
          <w:noProof/>
        </w:rPr>
        <w:pict>
          <v:shape id="_x0000_s1292" type="#_x0000_t202" style="position:absolute;margin-left:268.75pt;margin-top:41.45pt;width:47.7pt;height:43pt;z-index:8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2">
              <w:txbxContent>
                <w:p w:rsidR="0098627C" w:rsidRPr="00804D8F" w:rsidRDefault="0098627C" w:rsidP="0098627C">
                  <w:pPr>
                    <w:rPr>
                      <w:color w:val="FF0000"/>
                      <w:sz w:val="44"/>
                    </w:rPr>
                  </w:pPr>
                  <w:r>
                    <w:rPr>
                      <w:color w:val="FF0000"/>
                      <w:sz w:val="44"/>
                    </w:rPr>
                    <w:t>10</w:t>
                  </w:r>
                </w:p>
              </w:txbxContent>
            </v:textbox>
          </v:shape>
        </w:pict>
      </w:r>
      <w:r>
        <w:rPr>
          <w:noProof/>
        </w:rPr>
        <w:pict>
          <v:shape id="_x0000_s1291" type="#_x0000_t202" style="position:absolute;margin-left:-22.7pt;margin-top:29.7pt;width:26.05pt;height:36.3pt;z-index:8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1;mso-fit-shape-to-text:t">
              <w:txbxContent>
                <w:p w:rsidR="0098627C" w:rsidRPr="00804D8F" w:rsidRDefault="0098627C" w:rsidP="0098627C">
                  <w:pPr>
                    <w:rPr>
                      <w:color w:val="FF0000"/>
                      <w:sz w:val="44"/>
                    </w:rPr>
                  </w:pPr>
                  <w:r>
                    <w:rPr>
                      <w:color w:val="FF0000"/>
                      <w:sz w:val="44"/>
                    </w:rPr>
                    <w:t>9</w:t>
                  </w:r>
                </w:p>
              </w:txbxContent>
            </v:textbox>
          </v:shape>
        </w:pict>
      </w:r>
      <w:r>
        <w:rPr>
          <w:noProof/>
        </w:rPr>
        <w:pict>
          <v:shape id="_x0000_s1269" type="#_x0000_t202" style="position:absolute;margin-left:89.2pt;margin-top:201.65pt;width:26.05pt;height:36.3pt;z-index:5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9;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89" type="#_x0000_t202" style="position:absolute;margin-left:419.8pt;margin-top:115.4pt;width:26.05pt;height:36.3pt;z-index:7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9;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67" type="#_x0000_t202" style="position:absolute;margin-left:343.6pt;margin-top:17.05pt;width:26.05pt;height:36.3pt;z-index:5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7;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68" type="#_x0000_t202" style="position:absolute;margin-left:369.65pt;margin-top:115.15pt;width:26.05pt;height:36.3pt;z-index:5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8;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65" type="#_x0000_t202" style="position:absolute;margin-left:115.25pt;margin-top:53.2pt;width:26.05pt;height:36.3pt;z-index:5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5;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64" type="#_x0000_t202" style="position:absolute;margin-left:94pt;margin-top:53.2pt;width:26.05pt;height:36.3pt;z-index:5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4;mso-fit-shape-to-text:t">
              <w:txbxContent>
                <w:p w:rsidR="0098627C" w:rsidRPr="00804D8F" w:rsidRDefault="0098627C" w:rsidP="0098627C">
                  <w:pPr>
                    <w:rPr>
                      <w:color w:val="FF0000"/>
                      <w:sz w:val="44"/>
                    </w:rPr>
                  </w:pPr>
                  <w:r>
                    <w:rPr>
                      <w:color w:val="FF0000"/>
                      <w:sz w:val="44"/>
                    </w:rPr>
                    <w:t>2</w:t>
                  </w:r>
                </w:p>
              </w:txbxContent>
            </v:textbox>
          </v:shape>
        </w:pict>
      </w:r>
      <w:r>
        <w:rPr>
          <w:noProof/>
        </w:rPr>
        <w:pict>
          <v:shape id="_x0000_s1266" type="#_x0000_t202" style="position:absolute;margin-left:-9.4pt;margin-top:48.15pt;width:26.05pt;height:36.3pt;z-index:5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6;mso-fit-shape-to-text:t">
              <w:txbxContent>
                <w:p w:rsidR="0098627C" w:rsidRPr="00804D8F" w:rsidRDefault="0098627C" w:rsidP="0098627C">
                  <w:pPr>
                    <w:rPr>
                      <w:color w:val="FF0000"/>
                      <w:sz w:val="44"/>
                    </w:rPr>
                  </w:pPr>
                  <w:r w:rsidRPr="00804D8F">
                    <w:rPr>
                      <w:color w:val="FF0000"/>
                      <w:sz w:val="44"/>
                    </w:rPr>
                    <w:t>1</w:t>
                  </w:r>
                </w:p>
              </w:txbxContent>
            </v:textbox>
          </v:shape>
        </w:pict>
      </w:r>
      <w:r>
        <w:pict>
          <v:shape id="_x0000_i1055" type="#_x0000_t75" style="width:467.55pt;height:263.7pt">
            <v:imagedata r:id="rId39" o:title="34_Director_Message_Center"/>
          </v:shape>
        </w:pict>
      </w:r>
    </w:p>
    <w:p w:rsidR="0098627C" w:rsidRDefault="0098627C" w:rsidP="0098627C"/>
    <w:p w:rsidR="0098627C" w:rsidRDefault="0098627C" w:rsidP="0098627C">
      <w:r>
        <w:rPr>
          <w:b/>
          <w:u w:val="single"/>
        </w:rPr>
        <w:t>Purpose</w:t>
      </w:r>
      <w:r>
        <w:t>: This is the Director’s Message Center. It allows the director to send a personal message to any student and reply to any message in the inbox.</w:t>
      </w:r>
    </w:p>
    <w:p w:rsidR="0098627C" w:rsidRDefault="0098627C" w:rsidP="0098627C"/>
    <w:p w:rsidR="0098627C" w:rsidRDefault="0098627C" w:rsidP="0098627C">
      <w:pPr>
        <w:rPr>
          <w:rFonts w:eastAsia="Times New Roman"/>
          <w:color w:val="auto"/>
        </w:rPr>
      </w:pPr>
      <w:r>
        <w:rPr>
          <w:b/>
          <w:u w:val="single"/>
        </w:rPr>
        <w:t>Loading Event</w:t>
      </w:r>
      <w:r>
        <w:t>: This page is loaded by clicking the “Personal Messages” Button on the Director Main Page (</w:t>
      </w:r>
      <w:r w:rsidRPr="002B4E1A">
        <w:rPr>
          <w:rFonts w:eastAsia="Times New Roman"/>
          <w:color w:val="4BACC6"/>
        </w:rPr>
        <w:t>15_Director_Page</w:t>
      </w:r>
      <w:r>
        <w:rPr>
          <w:rFonts w:eastAsia="Times New Roman"/>
          <w:color w:val="auto"/>
        </w:rPr>
        <w:t>) or by denying an Absence Approval Form (</w:t>
      </w:r>
      <w:r w:rsidRPr="002B4E1A">
        <w:rPr>
          <w:rFonts w:eastAsia="Times New Roman"/>
          <w:color w:val="4BACC6"/>
        </w:rPr>
        <w:t>31_Director_Student_View_Absence</w:t>
      </w:r>
      <w:r>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Default="0098627C" w:rsidP="0098627C">
      <w:pPr>
        <w:numPr>
          <w:ilvl w:val="0"/>
          <w:numId w:val="10"/>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10"/>
        </w:numPr>
        <w:rPr>
          <w:color w:val="auto"/>
        </w:rPr>
      </w:pPr>
      <w:r>
        <w:rPr>
          <w:color w:val="auto"/>
        </w:rPr>
        <w:t>Reply Button. Allows the user to reply to the specified message.</w:t>
      </w:r>
    </w:p>
    <w:p w:rsidR="0098627C" w:rsidRDefault="0098627C" w:rsidP="0098627C">
      <w:pPr>
        <w:numPr>
          <w:ilvl w:val="0"/>
          <w:numId w:val="10"/>
        </w:numPr>
        <w:rPr>
          <w:color w:val="auto"/>
        </w:rPr>
      </w:pPr>
      <w:r>
        <w:rPr>
          <w:color w:val="auto"/>
        </w:rPr>
        <w:t>Delete Button. Allows the user to delete the specified message.</w:t>
      </w:r>
    </w:p>
    <w:p w:rsidR="0098627C" w:rsidRDefault="0098627C" w:rsidP="0098627C">
      <w:pPr>
        <w:numPr>
          <w:ilvl w:val="0"/>
          <w:numId w:val="10"/>
        </w:numPr>
        <w:rPr>
          <w:color w:val="auto"/>
        </w:rPr>
      </w:pPr>
      <w:r>
        <w:rPr>
          <w:color w:val="auto"/>
        </w:rPr>
        <w:t>Message Student Button. Allows the director to compose a message to send to any student.</w:t>
      </w:r>
    </w:p>
    <w:p w:rsidR="0098627C" w:rsidRDefault="0098627C" w:rsidP="0098627C">
      <w:pPr>
        <w:numPr>
          <w:ilvl w:val="0"/>
          <w:numId w:val="10"/>
        </w:numPr>
        <w:rPr>
          <w:color w:val="auto"/>
        </w:rPr>
      </w:pPr>
      <w:r>
        <w:rPr>
          <w:color w:val="auto"/>
        </w:rPr>
        <w:t>Select Student Window. Allows the director to select which student to send a message to.</w:t>
      </w:r>
    </w:p>
    <w:p w:rsidR="0098627C" w:rsidRDefault="0098627C" w:rsidP="0098627C">
      <w:pPr>
        <w:numPr>
          <w:ilvl w:val="0"/>
          <w:numId w:val="10"/>
        </w:numPr>
        <w:rPr>
          <w:color w:val="auto"/>
        </w:rPr>
      </w:pPr>
      <w:r>
        <w:rPr>
          <w:color w:val="auto"/>
        </w:rPr>
        <w:t>Student Search Bar. Searches the student list for the specified student.</w:t>
      </w:r>
    </w:p>
    <w:p w:rsidR="0098627C" w:rsidRDefault="0098627C" w:rsidP="0098627C">
      <w:pPr>
        <w:numPr>
          <w:ilvl w:val="0"/>
          <w:numId w:val="10"/>
        </w:numPr>
        <w:rPr>
          <w:color w:val="auto"/>
        </w:rPr>
      </w:pPr>
      <w:r>
        <w:rPr>
          <w:color w:val="auto"/>
        </w:rPr>
        <w:t>Cancel Button. Allows the user to cancel composing a message.</w:t>
      </w:r>
    </w:p>
    <w:p w:rsidR="0098627C" w:rsidRDefault="0098627C" w:rsidP="0098627C">
      <w:pPr>
        <w:numPr>
          <w:ilvl w:val="0"/>
          <w:numId w:val="10"/>
        </w:numPr>
        <w:rPr>
          <w:color w:val="auto"/>
        </w:rPr>
      </w:pPr>
      <w:r>
        <w:rPr>
          <w:color w:val="auto"/>
        </w:rPr>
        <w:t>OK Button. Allows the user to compose a message to the selected student.</w:t>
      </w:r>
    </w:p>
    <w:p w:rsidR="0098627C" w:rsidRDefault="0098627C" w:rsidP="0098627C">
      <w:pPr>
        <w:numPr>
          <w:ilvl w:val="0"/>
          <w:numId w:val="10"/>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2B4E1A" w:rsidRDefault="0098627C" w:rsidP="0098627C">
      <w:pPr>
        <w:numPr>
          <w:ilvl w:val="0"/>
          <w:numId w:val="10"/>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w:t>
      </w:r>
      <w:r>
        <w:rPr>
          <w:rFonts w:eastAsia="Times New Roman"/>
        </w:rPr>
        <w:t>n this page and how to use them.</w:t>
      </w:r>
    </w:p>
    <w:p w:rsidR="0098627C" w:rsidRDefault="0098627C" w:rsidP="0098627C">
      <w:pPr>
        <w:numPr>
          <w:ilvl w:val="0"/>
          <w:numId w:val="10"/>
        </w:numPr>
        <w:rPr>
          <w:color w:val="auto"/>
        </w:rPr>
      </w:pPr>
      <w:r>
        <w:rPr>
          <w:color w:val="auto"/>
        </w:rPr>
        <w:t>Message Window. Shows headers for each message, allowing each of them to be viewed inside the window.</w:t>
      </w:r>
    </w:p>
    <w:p w:rsidR="0098627C" w:rsidRPr="002B4E1A" w:rsidRDefault="0098627C" w:rsidP="0098627C">
      <w:pPr>
        <w:spacing w:line="240" w:lineRule="auto"/>
        <w:rPr>
          <w:color w:val="auto"/>
        </w:rPr>
      </w:pPr>
      <w:r w:rsidRPr="00512B23">
        <w:rPr>
          <w:rFonts w:eastAsia="Times New Roman"/>
        </w:rPr>
        <w:t xml:space="preserve">Back Button. Takes the user back to the </w:t>
      </w:r>
      <w:r>
        <w:rPr>
          <w:rFonts w:eastAsia="Times New Roman"/>
        </w:rPr>
        <w:t>previous page, either</w:t>
      </w:r>
      <w:r w:rsidRPr="00512B23">
        <w:rPr>
          <w:rFonts w:eastAsia="Times New Roman"/>
        </w:rPr>
        <w:t xml:space="preserve"> </w:t>
      </w:r>
      <w:r>
        <w:rPr>
          <w:rFonts w:eastAsia="Times New Roman"/>
        </w:rPr>
        <w:t xml:space="preserve">the Director Main </w:t>
      </w:r>
      <w:proofErr w:type="gramStart"/>
      <w:r>
        <w:rPr>
          <w:rFonts w:eastAsia="Times New Roman"/>
        </w:rPr>
        <w:t>Page</w:t>
      </w:r>
      <w:r w:rsidRPr="00512B23">
        <w:rPr>
          <w:rFonts w:eastAsia="Times New Roman"/>
        </w:rPr>
        <w:t>(</w:t>
      </w:r>
      <w:proofErr w:type="gramEnd"/>
      <w:r w:rsidRPr="002B4E1A">
        <w:rPr>
          <w:rFonts w:eastAsia="Times New Roman"/>
          <w:color w:val="4BACC6"/>
        </w:rPr>
        <w:t>15_Director_Page</w:t>
      </w:r>
      <w:r>
        <w:t>) or the Absence Form Approval Page (</w:t>
      </w:r>
      <w:r w:rsidRPr="002B4E1A">
        <w:rPr>
          <w:color w:val="4BACC6"/>
        </w:rPr>
        <w:t>31_Director_Student_View_Absence</w:t>
      </w:r>
      <w:r>
        <w:rPr>
          <w:color w:val="auto"/>
        </w:rPr>
        <w:t>) or (</w:t>
      </w:r>
      <w:r w:rsidRPr="002B4E1A">
        <w:rPr>
          <w:color w:val="4BACC6"/>
        </w:rPr>
        <w:t>24_Director_Student_View_Conflict</w:t>
      </w:r>
      <w:r>
        <w:rPr>
          <w:color w:val="auto"/>
        </w:rPr>
        <w:t>).</w:t>
      </w:r>
    </w:p>
    <w:p w:rsidR="0098627C" w:rsidRDefault="0098627C" w:rsidP="0098627C">
      <w:r>
        <w:t>.</w:t>
      </w:r>
    </w:p>
    <w:p w:rsidR="0098627C" w:rsidRDefault="0098627C" w:rsidP="0098627C"/>
    <w:p w:rsidR="0098627C" w:rsidRPr="0098627C" w:rsidRDefault="0098627C" w:rsidP="0098627C"/>
    <w:sectPr w:rsidR="0098627C" w:rsidRPr="0098627C" w:rsidSect="0098627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1258"/>
    <w:multiLevelType w:val="hybridMultilevel"/>
    <w:tmpl w:val="E5940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283E64"/>
    <w:multiLevelType w:val="hybridMultilevel"/>
    <w:tmpl w:val="6DD4E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3">
    <w:nsid w:val="25556476"/>
    <w:multiLevelType w:val="hybridMultilevel"/>
    <w:tmpl w:val="7E502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CA1ED4"/>
    <w:multiLevelType w:val="hybridMultilevel"/>
    <w:tmpl w:val="E6945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BF6F3D"/>
    <w:multiLevelType w:val="hybridMultilevel"/>
    <w:tmpl w:val="A50C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1B473F"/>
    <w:multiLevelType w:val="hybridMultilevel"/>
    <w:tmpl w:val="1A1E4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D46E8F"/>
    <w:multiLevelType w:val="hybridMultilevel"/>
    <w:tmpl w:val="7E502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3F3AEF"/>
    <w:multiLevelType w:val="hybridMultilevel"/>
    <w:tmpl w:val="526A1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1"/>
  </w:num>
  <w:num w:numId="5">
    <w:abstractNumId w:val="5"/>
  </w:num>
  <w:num w:numId="6">
    <w:abstractNumId w:val="6"/>
  </w:num>
  <w:num w:numId="7">
    <w:abstractNumId w:val="0"/>
  </w:num>
  <w:num w:numId="8">
    <w:abstractNumId w:val="8"/>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000D00"/>
    <w:rsid w:val="00026C71"/>
    <w:rsid w:val="00040A36"/>
    <w:rsid w:val="000478FA"/>
    <w:rsid w:val="000605ED"/>
    <w:rsid w:val="00067057"/>
    <w:rsid w:val="00067E3B"/>
    <w:rsid w:val="000722A9"/>
    <w:rsid w:val="00075B59"/>
    <w:rsid w:val="00077D67"/>
    <w:rsid w:val="0008406D"/>
    <w:rsid w:val="000866BE"/>
    <w:rsid w:val="00093312"/>
    <w:rsid w:val="0009538F"/>
    <w:rsid w:val="000A3769"/>
    <w:rsid w:val="000A6D2B"/>
    <w:rsid w:val="000B4527"/>
    <w:rsid w:val="000C0CCD"/>
    <w:rsid w:val="000C77BB"/>
    <w:rsid w:val="000D0D1F"/>
    <w:rsid w:val="000D1B76"/>
    <w:rsid w:val="000E3A0E"/>
    <w:rsid w:val="000E65F7"/>
    <w:rsid w:val="000F2611"/>
    <w:rsid w:val="000F395E"/>
    <w:rsid w:val="000F3C53"/>
    <w:rsid w:val="0010368F"/>
    <w:rsid w:val="00104ADB"/>
    <w:rsid w:val="00126CB8"/>
    <w:rsid w:val="0014614F"/>
    <w:rsid w:val="001663D4"/>
    <w:rsid w:val="00171265"/>
    <w:rsid w:val="00182AFE"/>
    <w:rsid w:val="001859F1"/>
    <w:rsid w:val="001D7181"/>
    <w:rsid w:val="001D729F"/>
    <w:rsid w:val="001E0354"/>
    <w:rsid w:val="001E5D38"/>
    <w:rsid w:val="001E7874"/>
    <w:rsid w:val="001F3957"/>
    <w:rsid w:val="001F39A0"/>
    <w:rsid w:val="002215E7"/>
    <w:rsid w:val="002219F4"/>
    <w:rsid w:val="00227C04"/>
    <w:rsid w:val="00230874"/>
    <w:rsid w:val="0023263B"/>
    <w:rsid w:val="0023346A"/>
    <w:rsid w:val="00245178"/>
    <w:rsid w:val="00257E16"/>
    <w:rsid w:val="002711CA"/>
    <w:rsid w:val="00272B32"/>
    <w:rsid w:val="002A2829"/>
    <w:rsid w:val="002A3CE7"/>
    <w:rsid w:val="002A3E89"/>
    <w:rsid w:val="002A7DEE"/>
    <w:rsid w:val="002B1734"/>
    <w:rsid w:val="002B6EEE"/>
    <w:rsid w:val="002C0CCF"/>
    <w:rsid w:val="002E0F04"/>
    <w:rsid w:val="002E7217"/>
    <w:rsid w:val="002E734E"/>
    <w:rsid w:val="002F155B"/>
    <w:rsid w:val="002F3BC6"/>
    <w:rsid w:val="003029E5"/>
    <w:rsid w:val="00307693"/>
    <w:rsid w:val="00311941"/>
    <w:rsid w:val="00321197"/>
    <w:rsid w:val="003222A5"/>
    <w:rsid w:val="00323B5E"/>
    <w:rsid w:val="00324D1E"/>
    <w:rsid w:val="00363D1D"/>
    <w:rsid w:val="00382FAA"/>
    <w:rsid w:val="003A7006"/>
    <w:rsid w:val="003B7D7D"/>
    <w:rsid w:val="003C05B2"/>
    <w:rsid w:val="003C4DA4"/>
    <w:rsid w:val="003D12F5"/>
    <w:rsid w:val="003E5802"/>
    <w:rsid w:val="003E6FBE"/>
    <w:rsid w:val="003F6E00"/>
    <w:rsid w:val="00407BD9"/>
    <w:rsid w:val="0041416E"/>
    <w:rsid w:val="004431C6"/>
    <w:rsid w:val="004511DC"/>
    <w:rsid w:val="00460F73"/>
    <w:rsid w:val="00467744"/>
    <w:rsid w:val="004721C0"/>
    <w:rsid w:val="004723AA"/>
    <w:rsid w:val="00483D47"/>
    <w:rsid w:val="00492B89"/>
    <w:rsid w:val="0049783B"/>
    <w:rsid w:val="004A0DC8"/>
    <w:rsid w:val="004B1D52"/>
    <w:rsid w:val="004C182A"/>
    <w:rsid w:val="004C7BD3"/>
    <w:rsid w:val="004D0CE1"/>
    <w:rsid w:val="004E2B1A"/>
    <w:rsid w:val="005033DC"/>
    <w:rsid w:val="005451CA"/>
    <w:rsid w:val="00547A5F"/>
    <w:rsid w:val="00575330"/>
    <w:rsid w:val="00577A46"/>
    <w:rsid w:val="005860DB"/>
    <w:rsid w:val="005916AF"/>
    <w:rsid w:val="00594850"/>
    <w:rsid w:val="005C00D5"/>
    <w:rsid w:val="005C1AAE"/>
    <w:rsid w:val="005D1DF8"/>
    <w:rsid w:val="005D3B19"/>
    <w:rsid w:val="005D4A8B"/>
    <w:rsid w:val="005F6DCC"/>
    <w:rsid w:val="00612A68"/>
    <w:rsid w:val="0063424E"/>
    <w:rsid w:val="00637E36"/>
    <w:rsid w:val="00642BF6"/>
    <w:rsid w:val="00651385"/>
    <w:rsid w:val="00671331"/>
    <w:rsid w:val="00672260"/>
    <w:rsid w:val="00675B76"/>
    <w:rsid w:val="00684F88"/>
    <w:rsid w:val="00685679"/>
    <w:rsid w:val="006857A3"/>
    <w:rsid w:val="006B552E"/>
    <w:rsid w:val="006B6F8B"/>
    <w:rsid w:val="006C02AA"/>
    <w:rsid w:val="006C7CE1"/>
    <w:rsid w:val="006E548F"/>
    <w:rsid w:val="006F28CA"/>
    <w:rsid w:val="00706A83"/>
    <w:rsid w:val="007254DC"/>
    <w:rsid w:val="00743D8A"/>
    <w:rsid w:val="007474E2"/>
    <w:rsid w:val="00781807"/>
    <w:rsid w:val="00791514"/>
    <w:rsid w:val="007A2301"/>
    <w:rsid w:val="007B2F90"/>
    <w:rsid w:val="007B65A8"/>
    <w:rsid w:val="007B787E"/>
    <w:rsid w:val="007C6CDC"/>
    <w:rsid w:val="007C6D52"/>
    <w:rsid w:val="007C7FEB"/>
    <w:rsid w:val="007E7D03"/>
    <w:rsid w:val="00804D8F"/>
    <w:rsid w:val="00810C93"/>
    <w:rsid w:val="00845B7A"/>
    <w:rsid w:val="00846830"/>
    <w:rsid w:val="00857D95"/>
    <w:rsid w:val="00870833"/>
    <w:rsid w:val="00872EB0"/>
    <w:rsid w:val="008732BC"/>
    <w:rsid w:val="008872D5"/>
    <w:rsid w:val="008A00A6"/>
    <w:rsid w:val="008A649C"/>
    <w:rsid w:val="008A6EF2"/>
    <w:rsid w:val="008C26AC"/>
    <w:rsid w:val="008F3A85"/>
    <w:rsid w:val="008F6B67"/>
    <w:rsid w:val="009112B2"/>
    <w:rsid w:val="00924A42"/>
    <w:rsid w:val="00926679"/>
    <w:rsid w:val="00961DDF"/>
    <w:rsid w:val="0096633F"/>
    <w:rsid w:val="00977086"/>
    <w:rsid w:val="00983953"/>
    <w:rsid w:val="0098627C"/>
    <w:rsid w:val="009950A9"/>
    <w:rsid w:val="00997BD5"/>
    <w:rsid w:val="009A4B28"/>
    <w:rsid w:val="009B0255"/>
    <w:rsid w:val="009B1471"/>
    <w:rsid w:val="009E1C82"/>
    <w:rsid w:val="009F22EB"/>
    <w:rsid w:val="009F4239"/>
    <w:rsid w:val="00A043C7"/>
    <w:rsid w:val="00A141C8"/>
    <w:rsid w:val="00A254F3"/>
    <w:rsid w:val="00A373B4"/>
    <w:rsid w:val="00A4272B"/>
    <w:rsid w:val="00A77633"/>
    <w:rsid w:val="00A77B3E"/>
    <w:rsid w:val="00A80733"/>
    <w:rsid w:val="00A86004"/>
    <w:rsid w:val="00A87D6F"/>
    <w:rsid w:val="00AA3E02"/>
    <w:rsid w:val="00AB0BDA"/>
    <w:rsid w:val="00AE351E"/>
    <w:rsid w:val="00B15AEE"/>
    <w:rsid w:val="00B36DC0"/>
    <w:rsid w:val="00B40284"/>
    <w:rsid w:val="00B42CD6"/>
    <w:rsid w:val="00B46B70"/>
    <w:rsid w:val="00B620BD"/>
    <w:rsid w:val="00B6477C"/>
    <w:rsid w:val="00B66814"/>
    <w:rsid w:val="00B82758"/>
    <w:rsid w:val="00B9557A"/>
    <w:rsid w:val="00BA013C"/>
    <w:rsid w:val="00BA134B"/>
    <w:rsid w:val="00BA240C"/>
    <w:rsid w:val="00BA3736"/>
    <w:rsid w:val="00BB738E"/>
    <w:rsid w:val="00BC746F"/>
    <w:rsid w:val="00BD38C9"/>
    <w:rsid w:val="00BE5AFB"/>
    <w:rsid w:val="00BF538A"/>
    <w:rsid w:val="00C01D0C"/>
    <w:rsid w:val="00C11033"/>
    <w:rsid w:val="00C23130"/>
    <w:rsid w:val="00C25DF9"/>
    <w:rsid w:val="00C30E62"/>
    <w:rsid w:val="00C31D4B"/>
    <w:rsid w:val="00C33A7B"/>
    <w:rsid w:val="00C436D1"/>
    <w:rsid w:val="00C44755"/>
    <w:rsid w:val="00C65888"/>
    <w:rsid w:val="00C933AA"/>
    <w:rsid w:val="00C9358D"/>
    <w:rsid w:val="00CB2196"/>
    <w:rsid w:val="00CC24D9"/>
    <w:rsid w:val="00CC307E"/>
    <w:rsid w:val="00CC4795"/>
    <w:rsid w:val="00CD256B"/>
    <w:rsid w:val="00CD4942"/>
    <w:rsid w:val="00CE0902"/>
    <w:rsid w:val="00CE1886"/>
    <w:rsid w:val="00CE7CBE"/>
    <w:rsid w:val="00CF357F"/>
    <w:rsid w:val="00D0092A"/>
    <w:rsid w:val="00D03A39"/>
    <w:rsid w:val="00D07C5E"/>
    <w:rsid w:val="00D1148D"/>
    <w:rsid w:val="00D11CAC"/>
    <w:rsid w:val="00D12704"/>
    <w:rsid w:val="00D155FF"/>
    <w:rsid w:val="00D26584"/>
    <w:rsid w:val="00D33F71"/>
    <w:rsid w:val="00D44B7E"/>
    <w:rsid w:val="00D44E44"/>
    <w:rsid w:val="00D4668F"/>
    <w:rsid w:val="00D52989"/>
    <w:rsid w:val="00D56349"/>
    <w:rsid w:val="00D60458"/>
    <w:rsid w:val="00D61098"/>
    <w:rsid w:val="00D65A6F"/>
    <w:rsid w:val="00D85C14"/>
    <w:rsid w:val="00D87E14"/>
    <w:rsid w:val="00DA6191"/>
    <w:rsid w:val="00DA62E8"/>
    <w:rsid w:val="00DA67E0"/>
    <w:rsid w:val="00DB3027"/>
    <w:rsid w:val="00DC1AD8"/>
    <w:rsid w:val="00DD0671"/>
    <w:rsid w:val="00DE2B0F"/>
    <w:rsid w:val="00DF08D4"/>
    <w:rsid w:val="00E10CE3"/>
    <w:rsid w:val="00E137D2"/>
    <w:rsid w:val="00E324C8"/>
    <w:rsid w:val="00E452EA"/>
    <w:rsid w:val="00E51824"/>
    <w:rsid w:val="00E54B04"/>
    <w:rsid w:val="00E60E7A"/>
    <w:rsid w:val="00E621F9"/>
    <w:rsid w:val="00E63142"/>
    <w:rsid w:val="00E63965"/>
    <w:rsid w:val="00E661D4"/>
    <w:rsid w:val="00E7339A"/>
    <w:rsid w:val="00E92295"/>
    <w:rsid w:val="00EA33AA"/>
    <w:rsid w:val="00EA4A86"/>
    <w:rsid w:val="00EA747C"/>
    <w:rsid w:val="00EB61A0"/>
    <w:rsid w:val="00ED113B"/>
    <w:rsid w:val="00EF119F"/>
    <w:rsid w:val="00F05368"/>
    <w:rsid w:val="00F076A6"/>
    <w:rsid w:val="00F1429E"/>
    <w:rsid w:val="00F15BF7"/>
    <w:rsid w:val="00F17ED9"/>
    <w:rsid w:val="00F26B50"/>
    <w:rsid w:val="00F30857"/>
    <w:rsid w:val="00F67B51"/>
    <w:rsid w:val="00F742B0"/>
    <w:rsid w:val="00FB1B17"/>
    <w:rsid w:val="00FB4DFA"/>
    <w:rsid w:val="00FB6DA7"/>
    <w:rsid w:val="00FC4F56"/>
    <w:rsid w:val="00FC5E6A"/>
    <w:rsid w:val="00FF7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92966-C69A-4B3D-B5B4-961DCEDF4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34</Pages>
  <Words>3116</Words>
  <Characters>17767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Todd Wegter</cp:lastModifiedBy>
  <cp:revision>256</cp:revision>
  <cp:lastPrinted>2012-01-24T03:32:00Z</cp:lastPrinted>
  <dcterms:created xsi:type="dcterms:W3CDTF">2012-01-23T05:25:00Z</dcterms:created>
  <dcterms:modified xsi:type="dcterms:W3CDTF">2012-01-27T04:14:00Z</dcterms:modified>
</cp:coreProperties>
</file>