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Group Members :</w:t>
      </w:r>
    </w:p>
    <w:p w:rsidR="000D0D1F" w:rsidRDefault="000D0D1F" w:rsidP="005F6DCC">
      <w:pPr>
        <w:spacing w:line="100" w:lineRule="atLeast"/>
        <w:ind w:left="720"/>
      </w:pPr>
      <w:r>
        <w:t xml:space="preserve">Todd </w:t>
      </w:r>
      <w:proofErr w:type="spellStart"/>
      <w:r>
        <w:t>Wegter</w:t>
      </w:r>
      <w:proofErr w:type="spellEnd"/>
    </w:p>
    <w:p w:rsidR="000D0D1F" w:rsidRDefault="000D0D1F" w:rsidP="005F6DCC">
      <w:pPr>
        <w:spacing w:line="100" w:lineRule="atLeast"/>
        <w:ind w:left="720"/>
      </w:pPr>
      <w:r>
        <w:t xml:space="preserve">Curtis </w:t>
      </w:r>
      <w:proofErr w:type="spellStart"/>
      <w:r>
        <w:t>Ullerich</w:t>
      </w:r>
      <w:proofErr w:type="spellEnd"/>
    </w:p>
    <w:p w:rsidR="000D0D1F" w:rsidRDefault="000D0D1F" w:rsidP="005F6DCC">
      <w:pPr>
        <w:spacing w:line="100" w:lineRule="atLeast"/>
        <w:ind w:left="720"/>
      </w:pPr>
      <w:r>
        <w:t>Brandon Maxwell</w:t>
      </w:r>
    </w:p>
    <w:p w:rsidR="000D0D1F" w:rsidRDefault="000D0D1F" w:rsidP="005F6DCC">
      <w:pPr>
        <w:spacing w:line="100" w:lineRule="atLeast"/>
        <w:ind w:left="720"/>
      </w:pPr>
      <w:proofErr w:type="spellStart"/>
      <w:r>
        <w:t>Yifei</w:t>
      </w:r>
      <w:proofErr w:type="spellEnd"/>
      <w:r>
        <w:t xml:space="preserve"> Zhu</w:t>
      </w:r>
    </w:p>
    <w:p w:rsidR="000D0D1F" w:rsidRDefault="005F6DCC" w:rsidP="005F6DCC">
      <w:pPr>
        <w:tabs>
          <w:tab w:val="left" w:pos="1140"/>
        </w:tabs>
        <w:spacing w:line="100" w:lineRule="atLeast"/>
        <w:ind w:left="720"/>
      </w:pPr>
      <w:r>
        <w:tab/>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0D0D1F">
      <w:pPr>
        <w:numPr>
          <w:ilvl w:val="0"/>
          <w:numId w:val="1"/>
        </w:numPr>
        <w:tabs>
          <w:tab w:val="left" w:pos="720"/>
        </w:tabs>
        <w:suppressAutoHyphens/>
        <w:spacing w:after="200" w:line="100" w:lineRule="atLeast"/>
      </w:pPr>
      <w:r>
        <w:t>Directors</w:t>
      </w:r>
    </w:p>
    <w:p w:rsidR="000D0D1F" w:rsidRDefault="000D0D1F" w:rsidP="000D0D1F">
      <w:pPr>
        <w:numPr>
          <w:ilvl w:val="1"/>
          <w:numId w:val="1"/>
        </w:numPr>
        <w:tabs>
          <w:tab w:val="left" w:pos="720"/>
        </w:tabs>
        <w:suppressAutoHyphens/>
        <w:spacing w:after="200" w:line="100" w:lineRule="atLeast"/>
      </w:pPr>
    </w:p>
    <w:p w:rsidR="000D0D1F" w:rsidRDefault="000D0D1F" w:rsidP="000D0D1F">
      <w:pPr>
        <w:numPr>
          <w:ilvl w:val="0"/>
          <w:numId w:val="1"/>
        </w:numPr>
        <w:tabs>
          <w:tab w:val="left" w:pos="720"/>
        </w:tabs>
        <w:suppressAutoHyphens/>
        <w:spacing w:after="200" w:line="100" w:lineRule="atLeast"/>
      </w:pPr>
      <w:r>
        <w:t>Student Staff</w:t>
      </w:r>
    </w:p>
    <w:p w:rsidR="000D0D1F" w:rsidRDefault="000D0D1F" w:rsidP="000D0D1F">
      <w:pPr>
        <w:numPr>
          <w:ilvl w:val="1"/>
          <w:numId w:val="1"/>
        </w:numPr>
        <w:tabs>
          <w:tab w:val="left" w:pos="720"/>
        </w:tabs>
        <w:suppressAutoHyphens/>
        <w:spacing w:after="200" w:line="100" w:lineRule="atLeast"/>
      </w:pPr>
    </w:p>
    <w:p w:rsidR="000D0D1F" w:rsidRDefault="000D0D1F" w:rsidP="000D0D1F">
      <w:pPr>
        <w:numPr>
          <w:ilvl w:val="0"/>
          <w:numId w:val="1"/>
        </w:numPr>
        <w:tabs>
          <w:tab w:val="left" w:pos="720"/>
        </w:tabs>
        <w:suppressAutoHyphens/>
        <w:spacing w:after="200" w:line="100" w:lineRule="atLeast"/>
      </w:pPr>
      <w:r>
        <w:t>Students</w:t>
      </w:r>
    </w:p>
    <w:p w:rsidR="00A77B3E" w:rsidRDefault="000D0D1F">
      <w:pPr>
        <w:spacing w:line="240" w:lineRule="auto"/>
      </w:pPr>
      <w:r>
        <w:br w:type="page"/>
      </w:r>
      <w:r w:rsidR="00126CB8">
        <w:lastRenderedPageBreak/>
        <w:t>1_Main_CheckIn</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59.55pt" o:allowoverlap="f">
            <v:imagedata r:id="rId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2_Initial_Report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r>
        <w:pict>
          <v:shape id="_x0000_i1026" type="#_x0000_t75" style="width:428.65pt;height:327.35pt" o:allowoverlap="f">
            <v:imagedata r:id="rId6"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126CB8">
      <w:r>
        <w:lastRenderedPageBreak/>
        <w:t>3_Late_CheckIn</w:t>
      </w:r>
    </w:p>
    <w:p w:rsidR="00A77B3E" w:rsidRDefault="00126CB8">
      <w:r>
        <w:t xml:space="preserve">Sketch: Todd </w:t>
      </w:r>
      <w:proofErr w:type="spellStart"/>
      <w:r>
        <w:t>Wegter</w:t>
      </w:r>
      <w:proofErr w:type="spellEnd"/>
    </w:p>
    <w:p w:rsidR="00A77B3E" w:rsidRDefault="00126CB8">
      <w:r>
        <w:t>Annotations:</w:t>
      </w:r>
    </w:p>
    <w:p w:rsidR="00A77B3E" w:rsidRDefault="00A77B3E"/>
    <w:p w:rsidR="00A77B3E" w:rsidRDefault="005F6DCC">
      <w:r>
        <w:pict>
          <v:shape id="_x0000_i1027" type="#_x0000_t75" style="width:501.5pt;height:271.25pt" o:allowoverlap="f">
            <v:imagedata r:id="rId7"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126CB8">
      <w:r>
        <w:lastRenderedPageBreak/>
        <w:t>4_Main_Page</w:t>
      </w:r>
    </w:p>
    <w:p w:rsidR="00A77B3E" w:rsidRDefault="00126CB8">
      <w:r>
        <w:t xml:space="preserve">Sketch: Todd </w:t>
      </w:r>
      <w:proofErr w:type="spellStart"/>
      <w:proofErr w:type="gramStart"/>
      <w:r>
        <w:t>Wegter</w:t>
      </w:r>
      <w:proofErr w:type="spellEnd"/>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t>
      </w:r>
      <w:proofErr w:type="spellStart"/>
      <w:r w:rsidR="000E3A0E">
        <w:t>Wegter</w:t>
      </w:r>
      <w:proofErr w:type="spellEnd"/>
    </w:p>
    <w:p w:rsidR="00A77B3E" w:rsidRDefault="00A77B3E"/>
    <w:p w:rsidR="00A77B3E" w:rsidRDefault="005D4A8B">
      <w:r>
        <w:rPr>
          <w:noProof/>
        </w:rPr>
        <w:pict>
          <v:shapetype id="_x0000_t202" coordsize="21600,21600" o:spt="202" path="m,l,21600r21600,l21600,xe">
            <v:stroke joinstyle="miter"/>
            <v:path gradientshapeok="t" o:connecttype="rect"/>
          </v:shapetype>
          <v:shape id="_x0000_s1034" type="#_x0000_t202" style="position:absolute;margin-left:426.6pt;margin-top:216.3pt;width:86pt;height:22.5pt;z-index:8;mso-height-percent:200;mso-height-percent:200;mso-width-relative:margin;mso-height-relative:margin">
            <v:textbox style="mso-fit-shape-to-text:t">
              <w:txbxContent>
                <w:p w:rsidR="000E3A0E" w:rsidRDefault="000E3A0E" w:rsidP="000E3A0E">
                  <w:r w:rsidRPr="000E3A0E">
                    <w:rPr>
                      <w:color w:val="FF0000"/>
                    </w:rPr>
                    <w:t>3</w:t>
                  </w:r>
                  <w:r>
                    <w:rPr>
                      <w:color w:val="auto"/>
                    </w:rPr>
                    <w:t>. Next Button</w:t>
                  </w:r>
                </w:p>
              </w:txbxContent>
            </v:textbox>
          </v:shape>
        </w:pict>
      </w:r>
      <w:r>
        <w:rPr>
          <w:noProof/>
        </w:rPr>
        <w:pict>
          <v:shape id="_x0000_s1033" type="#_x0000_t202" style="position:absolute;margin-left:425.75pt;margin-top:111.75pt;width:86pt;height:37.05pt;z-index:7;mso-height-percent:200;mso-height-percent:200;mso-width-relative:margin;mso-height-relative:margin">
            <v:textbox style="mso-fit-shape-to-text:t">
              <w:txbxContent>
                <w:p w:rsidR="000E3A0E" w:rsidRDefault="000E3A0E" w:rsidP="000E3A0E">
                  <w:r w:rsidRPr="000E3A0E">
                    <w:rPr>
                      <w:color w:val="FF0000"/>
                    </w:rPr>
                    <w:t>2</w:t>
                  </w:r>
                  <w:r>
                    <w:rPr>
                      <w:color w:val="auto"/>
                    </w:rPr>
                    <w:t>. Help Button</w:t>
                  </w:r>
                </w:p>
              </w:txbxContent>
            </v:textbox>
          </v:shape>
        </w:pict>
      </w:r>
      <w:r>
        <w:rPr>
          <w:noProof/>
          <w:lang w:eastAsia="zh-TW"/>
        </w:rPr>
        <w:pict>
          <v:shape id="_x0000_s1032" type="#_x0000_t202" style="position:absolute;margin-left:-60.55pt;margin-top:167.55pt;width:86pt;height:37.05pt;z-index:6;mso-height-percent:200;mso-height-percent:200;mso-width-relative:margin;mso-height-relative:margin">
            <v:textbox style="mso-fit-shape-to-text:t">
              <w:txbxContent>
                <w:p w:rsidR="003C05B2" w:rsidRDefault="003C05B2">
                  <w:r w:rsidRPr="000E3A0E">
                    <w:rPr>
                      <w:color w:val="FF0000"/>
                    </w:rPr>
                    <w:t>1</w:t>
                  </w:r>
                  <w:r>
                    <w:rPr>
                      <w:color w:val="auto"/>
                    </w:rPr>
                    <w:t>. Login Type Selector</w:t>
                  </w:r>
                </w:p>
              </w:txbxContent>
            </v:textbox>
          </v:shape>
        </w:pict>
      </w:r>
      <w:r>
        <w:rPr>
          <w:noProof/>
        </w:rPr>
        <w:pict>
          <v:shapetype id="_x0000_t32" coordsize="21600,21600" o:spt="32" o:oned="t" path="m,l21600,21600e" filled="f">
            <v:path arrowok="t" fillok="f" o:connecttype="none"/>
            <o:lock v:ext="edit" shapetype="t"/>
          </v:shapetype>
          <v:shape id="_x0000_s1027" type="#_x0000_t32" style="position:absolute;margin-left:386.25pt;margin-top:88.05pt;width:66.75pt;height:45pt;flip:x y;z-index:1" o:connectortype="straight">
            <v:stroke endarrow="block"/>
          </v:shape>
        </w:pict>
      </w:r>
      <w:r>
        <w:rPr>
          <w:noProof/>
        </w:rPr>
        <w:pict>
          <v:shape id="_x0000_s1028" type="#_x0000_t32" style="position:absolute;margin-left:49.5pt;margin-top:148.8pt;width:81.75pt;height:37.5pt;flip:y;z-index:2" o:connectortype="straight">
            <v:stroke endarrow="block"/>
          </v:shape>
        </w:pict>
      </w:r>
      <w:r>
        <w:rPr>
          <w:noProof/>
        </w:rPr>
        <w:pict>
          <v:shape id="_x0000_s1030" type="#_x0000_t32" style="position:absolute;margin-left:49.5pt;margin-top:187.05pt;width:81.75pt;height:41.3pt;z-index:4" o:connectortype="straight">
            <v:stroke endarrow="block"/>
          </v:shape>
        </w:pict>
      </w:r>
      <w:r>
        <w:rPr>
          <w:noProof/>
        </w:rPr>
        <w:pict>
          <v:shape id="_x0000_s1031" type="#_x0000_t32" style="position:absolute;margin-left:243pt;margin-top:223.05pt;width:204.75pt;height:43.5pt;flip:x;z-index:5" o:connectortype="straight" adj="10797,170259,-37090">
            <v:stroke endarrow="block"/>
          </v:shape>
        </w:pict>
      </w:r>
      <w:r>
        <w:rPr>
          <w:noProof/>
        </w:rPr>
        <w:pict>
          <v:shape id="_x0000_s1029" type="#_x0000_t32" style="position:absolute;margin-left:-17.25pt;margin-top:186.3pt;width:148.5pt;height:.75pt;z-index:3" o:connectortype="straight">
            <v:stroke endarrow="block"/>
          </v:shape>
        </w:pict>
      </w:r>
      <w:r w:rsidR="005F6DCC">
        <w:pict>
          <v:shape id="_x0000_i1028" type="#_x0000_t75" style="width:405.2pt;height:327.35pt" o:allowoverlap="f">
            <v:imagedata r:id="rId8" o:title=""/>
          </v:shape>
        </w:pict>
      </w:r>
    </w:p>
    <w:p w:rsidR="00A77B3E" w:rsidRDefault="00A77B3E"/>
    <w:p w:rsidR="00A77B3E" w:rsidRDefault="00A77B3E"/>
    <w:p w:rsidR="000E3A0E" w:rsidRDefault="000E3A0E">
      <w:r>
        <w:t xml:space="preserve">This is the main screen for the web application portion of the system. This web application is the main part of the system. It allows students to check their attendance records, TAs to upload attendance, and the </w:t>
      </w:r>
      <w:proofErr w:type="gramStart"/>
      <w:r>
        <w:t>directors</w:t>
      </w:r>
      <w:proofErr w:type="gramEnd"/>
      <w:r>
        <w:t xml:space="preserve"> supreme control over everything. </w:t>
      </w:r>
    </w:p>
    <w:p w:rsidR="000E3A0E" w:rsidRDefault="000E3A0E"/>
    <w:p w:rsidR="00A77B3E" w:rsidRDefault="000E3A0E">
      <w:r>
        <w:t xml:space="preserve">This screen is the first screen that users will see when accessing the application. It allows them to select whether they wish to </w:t>
      </w:r>
      <w:proofErr w:type="gramStart"/>
      <w:r>
        <w:t>proceed</w:t>
      </w:r>
      <w:proofErr w:type="gramEnd"/>
      <w:r>
        <w:t xml:space="preserve"> as a Director, TA, or Student by using the Login Type Selector radio buttons (</w:t>
      </w:r>
      <w:r w:rsidRPr="000E3A0E">
        <w:rPr>
          <w:color w:val="FF0000"/>
        </w:rPr>
        <w:t>1</w:t>
      </w:r>
      <w:r>
        <w:t>) and clicking the Next Button (</w:t>
      </w:r>
      <w:r w:rsidRPr="000E3A0E">
        <w:rPr>
          <w:color w:val="FF0000"/>
        </w:rPr>
        <w:t>3</w:t>
      </w:r>
      <w:r>
        <w:t>). The Next Button (</w:t>
      </w:r>
      <w:r w:rsidRPr="000E3A0E">
        <w:rPr>
          <w:color w:val="FF0000"/>
        </w:rPr>
        <w:t>3</w:t>
      </w:r>
      <w:r>
        <w:t>) takes the user to a login screen</w:t>
      </w:r>
      <w:r w:rsidR="00A4272B">
        <w:t xml:space="preserve"> (Screen </w:t>
      </w:r>
      <w:r w:rsidR="00A4272B" w:rsidRPr="00A4272B">
        <w:rPr>
          <w:color w:val="0070C0"/>
        </w:rPr>
        <w:t>5_Login</w:t>
      </w:r>
      <w:r w:rsidR="00A4272B">
        <w:t>)</w:t>
      </w:r>
      <w:r>
        <w:t xml:space="preserve">, which is slightly different for the different user types and allows only the selected type to login. </w:t>
      </w:r>
    </w:p>
    <w:p w:rsidR="00A4272B" w:rsidRDefault="00A4272B"/>
    <w:p w:rsidR="00A4272B" w:rsidRDefault="00A4272B">
      <w:pPr>
        <w:rPr>
          <w:color w:val="auto"/>
        </w:rPr>
      </w:pPr>
      <w:r>
        <w:t>Clicking the Help Button (</w:t>
      </w:r>
      <w:r>
        <w:rPr>
          <w:color w:val="FF0000"/>
        </w:rPr>
        <w:t>2</w:t>
      </w:r>
      <w:r>
        <w:rPr>
          <w:color w:val="auto"/>
        </w:rPr>
        <w:t xml:space="preserve">) will pull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w:t>
      </w:r>
    </w:p>
    <w:p w:rsidR="00A4272B" w:rsidRDefault="00A4272B">
      <w:pPr>
        <w:rPr>
          <w:color w:val="auto"/>
        </w:rPr>
      </w:pPr>
    </w:p>
    <w:p w:rsidR="00A4272B" w:rsidRDefault="00A4272B">
      <w:pPr>
        <w:rPr>
          <w:color w:val="auto"/>
        </w:rPr>
      </w:pPr>
    </w:p>
    <w:p w:rsidR="00A4272B" w:rsidRPr="00A4272B" w:rsidRDefault="00A4272B">
      <w:pPr>
        <w:rPr>
          <w:color w:val="auto"/>
        </w:rPr>
      </w:pPr>
    </w:p>
    <w:p w:rsidR="00A77B3E" w:rsidRDefault="00126CB8">
      <w:r>
        <w:lastRenderedPageBreak/>
        <w:t>5_Login</w:t>
      </w:r>
    </w:p>
    <w:p w:rsidR="00A77B3E" w:rsidRDefault="00126CB8">
      <w:r>
        <w:t xml:space="preserve">Sketch: Todd </w:t>
      </w:r>
      <w:proofErr w:type="spellStart"/>
      <w:r>
        <w:t>Wegter</w:t>
      </w:r>
      <w:proofErr w:type="spellEnd"/>
      <w:r w:rsidR="003222A5">
        <w:t xml:space="preserve">, </w:t>
      </w:r>
      <w:proofErr w:type="spellStart"/>
      <w:r w:rsidR="003222A5">
        <w:t>Yifei</w:t>
      </w:r>
      <w:proofErr w:type="spellEnd"/>
      <w:r w:rsidR="003222A5">
        <w:t xml:space="preserve"> Zhu</w:t>
      </w:r>
    </w:p>
    <w:p w:rsidR="00A77B3E" w:rsidRDefault="00126CB8">
      <w:r>
        <w:t>Annotations:</w:t>
      </w:r>
    </w:p>
    <w:p w:rsidR="00A77B3E" w:rsidRDefault="00A77B3E"/>
    <w:p w:rsidR="00A77B3E" w:rsidRDefault="005F6DCC">
      <w:r>
        <w:pict>
          <v:shape id="_x0000_i1029" type="#_x0000_t75" style="width:493.95pt;height:306.4pt" o:allowoverlap="f">
            <v:imagedata r:id="rId9"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126CB8">
      <w:r>
        <w:lastRenderedPageBreak/>
        <w:t>6_Login_Registration</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30" type="#_x0000_t75" style="width:467.15pt;height:196.75pt" o:allowoverlap="f">
            <v:imagedata r:id="rId1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7_Student_Page</w:t>
      </w:r>
    </w:p>
    <w:p w:rsidR="00A77B3E" w:rsidRDefault="00126CB8">
      <w:pPr>
        <w:spacing w:line="240" w:lineRule="auto"/>
      </w:pPr>
      <w:r>
        <w:t xml:space="preserve">Sketch: Todd </w:t>
      </w:r>
      <w:proofErr w:type="spellStart"/>
      <w:r>
        <w:t>Wegter</w:t>
      </w:r>
      <w:proofErr w:type="spellEnd"/>
      <w:r w:rsidR="005451CA">
        <w:t xml:space="preserve">, </w:t>
      </w:r>
      <w:proofErr w:type="spellStart"/>
      <w:r w:rsidR="005451CA">
        <w:t>Yifei</w:t>
      </w:r>
      <w:proofErr w:type="spellEnd"/>
      <w:r w:rsidR="005451CA">
        <w:t xml:space="preserve"> Zhu</w:t>
      </w:r>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31" type="#_x0000_t75" style="width:425.3pt;height:324.85pt" o:allowoverlap="f">
            <v:imagedata r:id="rId1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8_Student_Bar_Graph</w:t>
      </w:r>
    </w:p>
    <w:p w:rsidR="00A77B3E" w:rsidRDefault="00126CB8">
      <w:pPr>
        <w:spacing w:line="240" w:lineRule="auto"/>
      </w:pPr>
      <w:r>
        <w:t xml:space="preserve">Sketch: Todd </w:t>
      </w:r>
      <w:proofErr w:type="spellStart"/>
      <w:r>
        <w:t>Wegter</w:t>
      </w:r>
      <w:proofErr w:type="spellEnd"/>
      <w:r w:rsidR="004511DC">
        <w:t xml:space="preserve">, </w:t>
      </w:r>
      <w:proofErr w:type="spellStart"/>
      <w:r w:rsidR="004511DC">
        <w:t>Yifei</w:t>
      </w:r>
      <w:proofErr w:type="spellEnd"/>
      <w:r w:rsidR="004511DC">
        <w:t xml:space="preserve"> Zhu</w:t>
      </w:r>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32" type="#_x0000_t75" style="width:425.3pt;height:324.85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9_Student_Line_Graph</w:t>
      </w:r>
    </w:p>
    <w:p w:rsidR="00A77B3E" w:rsidRDefault="00126CB8">
      <w:pPr>
        <w:spacing w:line="240" w:lineRule="auto"/>
      </w:pPr>
      <w:r>
        <w:t xml:space="preserve">Sketch: Todd </w:t>
      </w:r>
      <w:proofErr w:type="spellStart"/>
      <w:r>
        <w:t>Wegter</w:t>
      </w:r>
      <w:proofErr w:type="spellEnd"/>
      <w:r w:rsidR="0023263B">
        <w:t xml:space="preserve">, </w:t>
      </w:r>
      <w:proofErr w:type="spellStart"/>
      <w:r w:rsidR="0023263B">
        <w:t>Yifei</w:t>
      </w:r>
      <w:proofErr w:type="spellEnd"/>
      <w:r w:rsidR="0023263B">
        <w:t xml:space="preserve"> Zhu</w:t>
      </w:r>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33" type="#_x0000_t75" style="width:425.3pt;height:324.85pt" o:allowoverlap="f">
            <v:imagedata r:id="rId1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10_Student_Pie_Chart</w:t>
      </w:r>
    </w:p>
    <w:p w:rsidR="00A77B3E" w:rsidRDefault="00126CB8">
      <w:pPr>
        <w:spacing w:line="240" w:lineRule="auto"/>
      </w:pPr>
      <w:r>
        <w:t xml:space="preserve">Sketch: Todd </w:t>
      </w:r>
      <w:proofErr w:type="spellStart"/>
      <w:r>
        <w:t>Wegter</w:t>
      </w:r>
      <w:proofErr w:type="spellEnd"/>
      <w:r w:rsidR="00D44B7E">
        <w:t xml:space="preserve">, </w:t>
      </w:r>
      <w:proofErr w:type="spellStart"/>
      <w:r w:rsidR="00D44B7E">
        <w:t>Yifei</w:t>
      </w:r>
      <w:proofErr w:type="spellEnd"/>
      <w:r w:rsidR="00D44B7E">
        <w:t xml:space="preserve"> Zhu</w:t>
      </w:r>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34" type="#_x0000_t75" style="width:425.3pt;height:324.85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11_Student_Edit_Info</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35" type="#_x0000_t75" style="width:461.3pt;height:241.1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12_Student_Absence_Approval_Form</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36" type="#_x0000_t75" style="width:467.15pt;height:265.4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13_Student_Class_Conflict_Form</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37" type="#_x0000_t75" style="width:471.35pt;height:264.5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14_Studnet_Absence_Approval_Form_Type</w:t>
      </w:r>
    </w:p>
    <w:p w:rsidR="00A77B3E" w:rsidRDefault="00126CB8">
      <w:pPr>
        <w:spacing w:line="240" w:lineRule="auto"/>
      </w:pPr>
      <w:r>
        <w:t xml:space="preserve">Sketch: Todd </w:t>
      </w:r>
      <w:proofErr w:type="spellStart"/>
      <w:r>
        <w:t>Wegter</w:t>
      </w:r>
      <w:proofErr w:type="spellEnd"/>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38" type="#_x0000_t75" style="width:425.3pt;height:324.85pt" o:allowoverlap="f">
            <v:imagedata r:id="rId1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39" type="#_x0000_t75" style="width:399.35pt;height:303.9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16_Director_Student_List</w:t>
      </w:r>
    </w:p>
    <w:p w:rsidR="00A77B3E" w:rsidRDefault="00126CB8">
      <w:pPr>
        <w:spacing w:line="240" w:lineRule="auto"/>
      </w:pPr>
      <w:r>
        <w:t xml:space="preserve">Sketch: Todd </w:t>
      </w:r>
      <w:proofErr w:type="spellStart"/>
      <w:r>
        <w:t>Wegter</w:t>
      </w:r>
      <w:proofErr w:type="spellEnd"/>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40" type="#_x0000_t75" style="width:495.65pt;height:219.35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17_Director_Student_Add</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41" type="#_x0000_t75" style="width:496.45pt;height:208.45pt" o:allowoverlap="f">
            <v:imagedata r:id="rId2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18_Director_Student_View</w:t>
      </w:r>
    </w:p>
    <w:p w:rsidR="00A77B3E" w:rsidRDefault="00126CB8">
      <w:pPr>
        <w:spacing w:line="240" w:lineRule="auto"/>
      </w:pPr>
      <w:r>
        <w:t xml:space="preserve">Sketch: Todd </w:t>
      </w:r>
      <w:proofErr w:type="spellStart"/>
      <w:r>
        <w:t>Wegter</w:t>
      </w:r>
      <w:proofErr w:type="spellEnd"/>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42" type="#_x0000_t75" style="width:481.4pt;height:268.75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19_Director_Student_Edit_Info</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43" type="#_x0000_t75" style="width:459.65pt;height:241.1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20_Director_Student_View_Report</w:t>
      </w:r>
    </w:p>
    <w:p w:rsidR="00A77B3E" w:rsidRDefault="00126CB8">
      <w:pPr>
        <w:spacing w:line="240" w:lineRule="auto"/>
      </w:pPr>
      <w:r>
        <w:t xml:space="preserve">Sketch: Todd </w:t>
      </w:r>
      <w:proofErr w:type="spellStart"/>
      <w:r>
        <w:t>Wegter</w:t>
      </w:r>
      <w:proofErr w:type="spellEnd"/>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44" type="#_x0000_t75" style="width:443.7pt;height:324.85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21_Director_View_Class_Report</w:t>
      </w:r>
    </w:p>
    <w:p w:rsidR="00A77B3E" w:rsidRDefault="00126CB8">
      <w:pPr>
        <w:spacing w:line="240" w:lineRule="auto"/>
      </w:pPr>
      <w:r>
        <w:t xml:space="preserve">Sketch: Todd </w:t>
      </w:r>
      <w:proofErr w:type="spellStart"/>
      <w:r>
        <w:t>Wegter</w:t>
      </w:r>
      <w:proofErr w:type="spellEnd"/>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45" type="#_x0000_t75" style="width:443.7pt;height:324.85pt" o:allowoverlap="f">
            <v:imagedata r:id="rId2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22_Director_Student_View_Absence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46" type="#_x0000_t75" style="width:443.7pt;height:324.85pt" o:allowoverlap="f">
            <v:imagedata r:id="rId2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23_Director_View_Class_Absence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47" type="#_x0000_t75" style="width:468pt;height:285.5pt" o:allowoverlap="f">
            <v:imagedata r:id="rId2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24_Director_Student_View_Forms</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48" type="#_x0000_t75" style="width:410.25pt;height:324.85pt" o:allowoverlap="f">
            <v:imagedata r:id="rId2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25_Director_Student_Absence_List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49" type="#_x0000_t75" style="width:443.7pt;height:324.85pt" o:allowoverlap="f">
            <v:imagedata r:id="rId2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26_TA_Page</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50" type="#_x0000_t75" style="width:481.4pt;height:242.8pt" o:allowoverlap="f">
            <v:imagedata r:id="rId3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27_Help</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51" type="#_x0000_t75" style="width:399.35pt;height:303.9pt" o:allowoverlap="f">
            <v:imagedata r:id="rId3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28_Student_View_Attendance_List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52" type="#_x0000_t75" style="width:443.7pt;height:324.85pt" o:allowoverlap="f">
            <v:imagedata r:id="rId3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29_Student_Absence_Form_List</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53" type="#_x0000_t75" style="width:443.7pt;height:324.85pt" o:allowoverlap="f">
            <v:imagedata r:id="rId3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30_Director_View_Class_Forms</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54" type="#_x0000_t75" style="width:410.25pt;height:324.85pt" o:allowoverlap="f">
            <v:imagedata r:id="rId3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31_Student_View_Absence_Approval_Forms</w:t>
      </w:r>
    </w:p>
    <w:p w:rsidR="00A77B3E" w:rsidRDefault="00126CB8">
      <w:pPr>
        <w:spacing w:line="240" w:lineRule="auto"/>
      </w:pPr>
      <w:r>
        <w:t xml:space="preserve">Sketch: Todd </w:t>
      </w:r>
      <w:proofErr w:type="spellStart"/>
      <w:r>
        <w:t>Wegter</w:t>
      </w:r>
      <w:proofErr w:type="spellEnd"/>
    </w:p>
    <w:p w:rsidR="00A77B3E" w:rsidRDefault="00126CB8">
      <w:pPr>
        <w:spacing w:line="240" w:lineRule="auto"/>
      </w:pPr>
      <w:r>
        <w:t>Annotations:</w:t>
      </w:r>
    </w:p>
    <w:p w:rsidR="00A77B3E" w:rsidRDefault="00A77B3E">
      <w:pPr>
        <w:spacing w:line="240" w:lineRule="auto"/>
      </w:pPr>
    </w:p>
    <w:p w:rsidR="00A77B3E" w:rsidRDefault="005F6DCC">
      <w:pPr>
        <w:spacing w:line="240" w:lineRule="auto"/>
      </w:pPr>
      <w:r>
        <w:pict>
          <v:shape id="_x0000_i1055" type="#_x0000_t75" style="width:410.25pt;height:324.85pt" o:allowoverlap="f">
            <v:imagedata r:id="rId35" o:title=""/>
          </v:shape>
        </w:pict>
      </w:r>
    </w:p>
    <w:sectPr w:rsidR="00A77B3E" w:rsidSect="001D729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932E1"/>
    <w:multiLevelType w:val="multilevel"/>
    <w:tmpl w:val="1A464D5E"/>
    <w:lvl w:ilvl="0">
      <w:start w:val="1"/>
      <w:numFmt w:val="bullet"/>
      <w:lvlText w:val=""/>
      <w:lvlJc w:val="left"/>
      <w:pPr>
        <w:tabs>
          <w:tab w:val="num" w:pos="1440"/>
        </w:tabs>
        <w:ind w:left="1440" w:hanging="360"/>
      </w:pPr>
      <w:rPr>
        <w:rFonts w:ascii="Wingdings 2" w:hAnsi="Wingdings 2" w:cs="Wingdings 2" w:hint="default"/>
      </w:rPr>
    </w:lvl>
    <w:lvl w:ilvl="1">
      <w:start w:val="1"/>
      <w:numFmt w:val="bullet"/>
      <w:lvlText w:val="◦"/>
      <w:lvlJc w:val="left"/>
      <w:pPr>
        <w:tabs>
          <w:tab w:val="num" w:pos="1800"/>
        </w:tabs>
        <w:ind w:left="1800" w:hanging="360"/>
      </w:pPr>
      <w:rPr>
        <w:rFonts w:ascii="OpenSymbol" w:eastAsia="Times New Roman" w:hAnsi="OpenSymbol" w:cs="OpenSymbol" w:hint="eastAsia"/>
      </w:rPr>
    </w:lvl>
    <w:lvl w:ilvl="2">
      <w:start w:val="1"/>
      <w:numFmt w:val="bullet"/>
      <w:lvlText w:val="▪"/>
      <w:lvlJc w:val="left"/>
      <w:pPr>
        <w:tabs>
          <w:tab w:val="num" w:pos="2160"/>
        </w:tabs>
        <w:ind w:left="2160" w:hanging="360"/>
      </w:pPr>
      <w:rPr>
        <w:rFonts w:ascii="OpenSymbol" w:eastAsia="Times New Roman" w:hAnsi="OpenSymbol" w:cs="OpenSymbol" w:hint="eastAsia"/>
      </w:rPr>
    </w:lvl>
    <w:lvl w:ilvl="3">
      <w:start w:val="1"/>
      <w:numFmt w:val="bullet"/>
      <w:lvlText w:val=""/>
      <w:lvlJc w:val="left"/>
      <w:pPr>
        <w:tabs>
          <w:tab w:val="num" w:pos="2520"/>
        </w:tabs>
        <w:ind w:left="2520" w:hanging="360"/>
      </w:pPr>
      <w:rPr>
        <w:rFonts w:ascii="Wingdings 2" w:hAnsi="Wingdings 2" w:cs="Wingdings 2" w:hint="default"/>
      </w:rPr>
    </w:lvl>
    <w:lvl w:ilvl="4">
      <w:start w:val="1"/>
      <w:numFmt w:val="bullet"/>
      <w:lvlText w:val="◦"/>
      <w:lvlJc w:val="left"/>
      <w:pPr>
        <w:tabs>
          <w:tab w:val="num" w:pos="2880"/>
        </w:tabs>
        <w:ind w:left="2880" w:hanging="360"/>
      </w:pPr>
      <w:rPr>
        <w:rFonts w:ascii="OpenSymbol" w:eastAsia="Times New Roman" w:hAnsi="OpenSymbol" w:cs="OpenSymbol" w:hint="eastAsia"/>
      </w:rPr>
    </w:lvl>
    <w:lvl w:ilvl="5">
      <w:start w:val="1"/>
      <w:numFmt w:val="bullet"/>
      <w:lvlText w:val="▪"/>
      <w:lvlJc w:val="left"/>
      <w:pPr>
        <w:tabs>
          <w:tab w:val="num" w:pos="3240"/>
        </w:tabs>
        <w:ind w:left="3240" w:hanging="360"/>
      </w:pPr>
      <w:rPr>
        <w:rFonts w:ascii="OpenSymbol" w:eastAsia="Times New Roman" w:hAnsi="OpenSymbol" w:cs="OpenSymbol" w:hint="eastAsia"/>
      </w:rPr>
    </w:lvl>
    <w:lvl w:ilvl="6">
      <w:start w:val="1"/>
      <w:numFmt w:val="bullet"/>
      <w:lvlText w:val=""/>
      <w:lvlJc w:val="left"/>
      <w:pPr>
        <w:tabs>
          <w:tab w:val="num" w:pos="3600"/>
        </w:tabs>
        <w:ind w:left="3600" w:hanging="360"/>
      </w:pPr>
      <w:rPr>
        <w:rFonts w:ascii="Wingdings 2" w:hAnsi="Wingdings 2" w:cs="Wingdings 2" w:hint="default"/>
      </w:rPr>
    </w:lvl>
    <w:lvl w:ilvl="7">
      <w:start w:val="1"/>
      <w:numFmt w:val="bullet"/>
      <w:lvlText w:val="◦"/>
      <w:lvlJc w:val="left"/>
      <w:pPr>
        <w:tabs>
          <w:tab w:val="num" w:pos="3960"/>
        </w:tabs>
        <w:ind w:left="3960" w:hanging="360"/>
      </w:pPr>
      <w:rPr>
        <w:rFonts w:ascii="OpenSymbol" w:eastAsia="Times New Roman" w:hAnsi="OpenSymbol" w:cs="OpenSymbol" w:hint="eastAsia"/>
      </w:rPr>
    </w:lvl>
    <w:lvl w:ilvl="8">
      <w:start w:val="1"/>
      <w:numFmt w:val="bullet"/>
      <w:lvlText w:val="▪"/>
      <w:lvlJc w:val="left"/>
      <w:pPr>
        <w:tabs>
          <w:tab w:val="num" w:pos="4320"/>
        </w:tabs>
        <w:ind w:left="4320" w:hanging="360"/>
      </w:pPr>
      <w:rPr>
        <w:rFonts w:ascii="OpenSymbol" w:eastAsia="Times New Roman" w:hAnsi="OpenSymbol" w:cs="OpenSymbol"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3F01"/>
  <w:doNotTrackMoves/>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C0CCD"/>
    <w:rsid w:val="000D0D1F"/>
    <w:rsid w:val="000D1B76"/>
    <w:rsid w:val="000E3A0E"/>
    <w:rsid w:val="00126CB8"/>
    <w:rsid w:val="001D729F"/>
    <w:rsid w:val="0023263B"/>
    <w:rsid w:val="003222A5"/>
    <w:rsid w:val="003C05B2"/>
    <w:rsid w:val="004511DC"/>
    <w:rsid w:val="00467744"/>
    <w:rsid w:val="00483D47"/>
    <w:rsid w:val="005451CA"/>
    <w:rsid w:val="005D4A8B"/>
    <w:rsid w:val="005F6DCC"/>
    <w:rsid w:val="00651385"/>
    <w:rsid w:val="006C7CE1"/>
    <w:rsid w:val="008A00A6"/>
    <w:rsid w:val="00A4272B"/>
    <w:rsid w:val="00A77B3E"/>
    <w:rsid w:val="00CB2196"/>
    <w:rsid w:val="00D11CAC"/>
    <w:rsid w:val="00D44B7E"/>
    <w:rsid w:val="00F076A6"/>
    <w:rsid w:val="00FB6DA7"/>
    <w:rsid w:val="00FC4F56"/>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6" type="connector" idref="#_x0000_s1028"/>
        <o:r id="V:Rule7" type="connector" idref="#_x0000_s1027"/>
        <o:r id="V:Rule8" type="connector" idref="#_x0000_s1031"/>
        <o:r id="V:Rule9" type="connector" idref="#_x0000_s1029"/>
        <o:r id="V:Rule10"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729F"/>
    <w:pPr>
      <w:spacing w:line="276" w:lineRule="auto"/>
    </w:pPr>
    <w:rPr>
      <w:rFonts w:ascii="Arial" w:eastAsia="Arial" w:hAnsi="Arial" w:cs="Arial"/>
      <w:color w:val="000000"/>
      <w:sz w:val="22"/>
      <w:szCs w:val="22"/>
      <w:lang w:eastAsia="en-US"/>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3C05B2"/>
    <w:rPr>
      <w:rFonts w:ascii="Tahoma" w:eastAsia="Arial"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32</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fei</cp:lastModifiedBy>
  <cp:revision>17</cp:revision>
  <cp:lastPrinted>2012-01-23T05:47:00Z</cp:lastPrinted>
  <dcterms:created xsi:type="dcterms:W3CDTF">2012-01-23T05:25:00Z</dcterms:created>
  <dcterms:modified xsi:type="dcterms:W3CDTF">2012-01-23T17:41:00Z</dcterms:modified>
</cp:coreProperties>
</file>