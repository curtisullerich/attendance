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15565F">
      <w:pPr>
        <w:tabs>
          <w:tab w:val="left" w:pos="1140"/>
        </w:tabs>
        <w:spacing w:line="100" w:lineRule="atLeast"/>
        <w:ind w:left="720"/>
        <w:jc w:val="center"/>
        <w:rPr>
          <w:b/>
          <w:sz w:val="72"/>
          <w:szCs w:val="72"/>
        </w:rPr>
      </w:pPr>
    </w:p>
    <w:p w:rsidR="0015565F" w:rsidRDefault="0015565F" w:rsidP="0015565F">
      <w:pPr>
        <w:tabs>
          <w:tab w:val="left" w:pos="1140"/>
        </w:tabs>
        <w:spacing w:line="100" w:lineRule="atLeast"/>
        <w:ind w:left="720"/>
        <w:jc w:val="center"/>
        <w:rPr>
          <w:b/>
          <w:sz w:val="72"/>
          <w:szCs w:val="72"/>
        </w:rPr>
      </w:pP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Screen Sketches</w:t>
      </w:r>
    </w:p>
    <w:p w:rsidR="0015565F" w:rsidRPr="008C458D" w:rsidRDefault="0015565F" w:rsidP="0015565F">
      <w:pPr>
        <w:tabs>
          <w:tab w:val="left" w:pos="1140"/>
        </w:tabs>
        <w:spacing w:line="100" w:lineRule="atLeast"/>
        <w:ind w:left="720"/>
        <w:jc w:val="center"/>
        <w:rPr>
          <w:b/>
          <w:sz w:val="72"/>
          <w:szCs w:val="72"/>
        </w:rPr>
      </w:pPr>
      <w:r w:rsidRPr="0015565F">
        <w:rPr>
          <w:b/>
          <w:sz w:val="72"/>
          <w:szCs w:val="72"/>
        </w:rPr>
        <w:t>Team B4</w:t>
      </w:r>
    </w:p>
    <w:p w:rsidR="00626FBD" w:rsidRDefault="00626FBD" w:rsidP="008C458D">
      <w:pPr>
        <w:tabs>
          <w:tab w:val="left" w:pos="1140"/>
        </w:tabs>
        <w:spacing w:line="100" w:lineRule="atLeast"/>
        <w:ind w:left="720"/>
        <w:jc w:val="center"/>
        <w:rPr>
          <w:b/>
          <w:sz w:val="28"/>
          <w:szCs w:val="72"/>
        </w:rPr>
      </w:pPr>
    </w:p>
    <w:p w:rsidR="0015565F" w:rsidRPr="008C458D" w:rsidRDefault="0015565F" w:rsidP="008C458D">
      <w:pPr>
        <w:tabs>
          <w:tab w:val="left" w:pos="1140"/>
        </w:tabs>
        <w:spacing w:line="100" w:lineRule="atLeast"/>
        <w:ind w:left="720"/>
        <w:jc w:val="center"/>
        <w:rPr>
          <w:b/>
          <w:sz w:val="28"/>
          <w:szCs w:val="72"/>
        </w:rPr>
      </w:pPr>
      <w:r w:rsidRPr="008C458D">
        <w:rPr>
          <w:b/>
          <w:sz w:val="28"/>
          <w:szCs w:val="72"/>
        </w:rPr>
        <w:t>CS 309</w:t>
      </w:r>
      <w:r w:rsidR="008C458D" w:rsidRPr="008C458D">
        <w:rPr>
          <w:b/>
          <w:sz w:val="28"/>
          <w:szCs w:val="72"/>
        </w:rPr>
        <w:t xml:space="preserve"> </w:t>
      </w:r>
      <w:r w:rsidR="008C458D">
        <w:rPr>
          <w:b/>
          <w:sz w:val="28"/>
          <w:szCs w:val="72"/>
        </w:rPr>
        <w:t>A</w:t>
      </w:r>
      <w:r w:rsidR="008C458D" w:rsidRPr="008C458D">
        <w:rPr>
          <w:b/>
          <w:sz w:val="28"/>
          <w:szCs w:val="72"/>
        </w:rPr>
        <w:t>ssignment 2</w:t>
      </w:r>
    </w:p>
    <w:p w:rsidR="00626FBD" w:rsidRDefault="00626FBD" w:rsidP="0015565F">
      <w:pPr>
        <w:tabs>
          <w:tab w:val="left" w:pos="1140"/>
        </w:tabs>
        <w:spacing w:line="100" w:lineRule="atLeast"/>
        <w:ind w:left="720"/>
        <w:jc w:val="center"/>
        <w:rPr>
          <w:b/>
          <w:sz w:val="32"/>
          <w:szCs w:val="32"/>
        </w:rPr>
      </w:pPr>
    </w:p>
    <w:p w:rsidR="0015565F" w:rsidRPr="0015565F" w:rsidRDefault="0015565F" w:rsidP="0015565F">
      <w:pPr>
        <w:tabs>
          <w:tab w:val="left" w:pos="1140"/>
        </w:tabs>
        <w:spacing w:line="100" w:lineRule="atLeast"/>
        <w:ind w:left="720"/>
        <w:jc w:val="center"/>
        <w:rPr>
          <w:b/>
          <w:sz w:val="32"/>
          <w:szCs w:val="32"/>
        </w:rPr>
      </w:pPr>
      <w:r w:rsidRPr="0015565F">
        <w:rPr>
          <w:b/>
          <w:sz w:val="32"/>
          <w:szCs w:val="32"/>
        </w:rPr>
        <w:t xml:space="preserve">Group Members </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Todd Wegter</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Curtis Ullerich</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Brandon Maxwell</w:t>
      </w:r>
    </w:p>
    <w:p w:rsidR="000D0D1F" w:rsidRPr="0015565F" w:rsidRDefault="0015565F" w:rsidP="0015565F">
      <w:pPr>
        <w:tabs>
          <w:tab w:val="left" w:pos="1140"/>
        </w:tabs>
        <w:spacing w:line="100" w:lineRule="atLeast"/>
        <w:ind w:left="720"/>
        <w:jc w:val="center"/>
        <w:rPr>
          <w:sz w:val="32"/>
          <w:szCs w:val="32"/>
        </w:rPr>
      </w:pPr>
      <w:r w:rsidRPr="0015565F">
        <w:rPr>
          <w:sz w:val="32"/>
          <w:szCs w:val="32"/>
        </w:rPr>
        <w:t>Yifei Zhu</w:t>
      </w:r>
    </w:p>
    <w:p w:rsidR="000D0D1F" w:rsidRPr="0015565F" w:rsidRDefault="0015565F" w:rsidP="000D0D1F">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E17203">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793E52" w:rsidRPr="00F67B51" w:rsidRDefault="00793E52" w:rsidP="00F67B51">
                  <w:pPr>
                    <w:rPr>
                      <w:color w:val="FF0000"/>
                      <w:sz w:val="40"/>
                      <w:szCs w:val="40"/>
                    </w:rPr>
                  </w:pPr>
                  <w:r>
                    <w:rPr>
                      <w:color w:val="FF0000"/>
                      <w:sz w:val="40"/>
                      <w:szCs w:val="40"/>
                    </w:rPr>
                    <w:t>4</w:t>
                  </w:r>
                </w:p>
              </w:txbxContent>
            </v:textbox>
          </v:shape>
        </w:pict>
      </w:r>
      <w:r w:rsidR="00126CB8">
        <w:t>Sketch: Todd Wegter</w:t>
      </w:r>
      <w:r w:rsidR="009B0255">
        <w:t>, Yifei Zhu</w:t>
      </w:r>
    </w:p>
    <w:p w:rsidR="00A77B3E" w:rsidRDefault="00E17203">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4" wrapcoords="-35 0 -35 21535 21600 21535 21600 0 -35 0">
            <v:imagedata r:id="rId8" o:title="1_Main_CheckIn"/>
            <w10:wrap type="tight"/>
          </v:shape>
        </w:pict>
      </w:r>
      <w:r w:rsidR="00126CB8">
        <w:t>Annotations:</w:t>
      </w:r>
      <w:r w:rsidR="00A77633">
        <w:t xml:space="preserve"> Curtis Ullerich</w:t>
      </w:r>
    </w:p>
    <w:p w:rsidR="00A77B3E" w:rsidRDefault="00E17203">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793E52" w:rsidRPr="00F67B51" w:rsidRDefault="00793E52"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Text Box 2;mso-fit-shape-to-text:t">
              <w:txbxContent>
                <w:p w:rsidR="00793E52" w:rsidRPr="00F67B51" w:rsidRDefault="00793E52">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068;mso-fit-shape-to-text:t">
              <w:txbxContent>
                <w:p w:rsidR="00793E52" w:rsidRPr="00F67B51" w:rsidRDefault="00793E52" w:rsidP="00F67B51">
                  <w:pPr>
                    <w:rPr>
                      <w:color w:val="FF0000"/>
                      <w:sz w:val="40"/>
                      <w:szCs w:val="40"/>
                    </w:rPr>
                  </w:pPr>
                  <w:r>
                    <w:rPr>
                      <w:color w:val="FF0000"/>
                      <w:sz w:val="40"/>
                      <w:szCs w:val="40"/>
                    </w:rPr>
                    <w:t>2</w:t>
                  </w:r>
                </w:p>
              </w:txbxContent>
            </v:textbox>
          </v:shape>
        </w:pict>
      </w:r>
    </w:p>
    <w:p w:rsidR="00A77B3E" w:rsidRDefault="00E17203">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070;mso-fit-shape-to-text:t">
              <w:txbxContent>
                <w:p w:rsidR="00793E52" w:rsidRPr="00F67B51" w:rsidRDefault="00793E52"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next-textbox:#_x0000_s1105;mso-fit-shape-to-text:t">
              <w:txbxContent>
                <w:p w:rsidR="00793E52" w:rsidRPr="00F67B51" w:rsidRDefault="00793E52"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923AB1">
      <w:pPr>
        <w:spacing w:line="240" w:lineRule="auto"/>
      </w:pPr>
      <w:r>
        <w:rPr>
          <w:noProof/>
          <w:lang w:eastAsia="zh-CN"/>
        </w:rPr>
        <w:pict>
          <v:shape id="_x0000_s1443" type="#_x0000_t202" style="position:absolute;margin-left:-327.8pt;margin-top:1.3pt;width:26.9pt;height:33.65pt;z-index:1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3;mso-fit-shape-to-text:t">
              <w:txbxContent>
                <w:p w:rsidR="00793E52" w:rsidRPr="00F67B51" w:rsidRDefault="00793E52" w:rsidP="00923AB1">
                  <w:pPr>
                    <w:rPr>
                      <w:color w:val="FF0000"/>
                      <w:sz w:val="40"/>
                      <w:szCs w:val="40"/>
                    </w:rPr>
                  </w:pPr>
                  <w:r>
                    <w:rPr>
                      <w:color w:val="FF0000"/>
                      <w:sz w:val="40"/>
                      <w:szCs w:val="40"/>
                    </w:rPr>
                    <w:t>5</w:t>
                  </w:r>
                </w:p>
              </w:txbxContent>
            </v:textbox>
          </v:shape>
        </w:pict>
      </w:r>
    </w:p>
    <w:p w:rsidR="008A6A3A" w:rsidRDefault="008A6A3A">
      <w:pPr>
        <w:spacing w:line="240" w:lineRule="auto"/>
      </w:pPr>
    </w:p>
    <w:p w:rsidR="008A6A3A" w:rsidRDefault="008A6A3A">
      <w:pPr>
        <w:spacing w:line="240" w:lineRule="auto"/>
      </w:pPr>
    </w:p>
    <w:p w:rsidR="008A6A3A" w:rsidRDefault="00923AB1">
      <w:pPr>
        <w:spacing w:line="240" w:lineRule="auto"/>
      </w:pPr>
      <w:r>
        <w:rPr>
          <w:noProof/>
          <w:lang w:eastAsia="zh-CN"/>
        </w:rPr>
        <w:pict>
          <v:shape id="_x0000_s1444" type="#_x0000_t202" style="position:absolute;margin-left:-503.9pt;margin-top:4.7pt;width:26.9pt;height:33.65pt;z-index:1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4;mso-fit-shape-to-text:t">
              <w:txbxContent>
                <w:p w:rsidR="00793E52" w:rsidRPr="00F67B51" w:rsidRDefault="00793E52" w:rsidP="00923AB1">
                  <w:pPr>
                    <w:rPr>
                      <w:color w:val="FF0000"/>
                      <w:sz w:val="40"/>
                      <w:szCs w:val="40"/>
                    </w:rPr>
                  </w:pPr>
                  <w:r>
                    <w:rPr>
                      <w:color w:val="FF0000"/>
                      <w:sz w:val="40"/>
                      <w:szCs w:val="40"/>
                    </w:rPr>
                    <w:t>7</w:t>
                  </w:r>
                </w:p>
              </w:txbxContent>
            </v:textbox>
          </v:shape>
        </w:pict>
      </w:r>
    </w:p>
    <w:p w:rsidR="008A6A3A" w:rsidRDefault="00923AB1">
      <w:pPr>
        <w:spacing w:line="240" w:lineRule="auto"/>
      </w:pPr>
      <w:r>
        <w:rPr>
          <w:noProof/>
          <w:lang w:eastAsia="zh-CN"/>
        </w:rPr>
        <w:pict>
          <v:shape id="_x0000_s1442" type="#_x0000_t202" style="position:absolute;margin-left:-178.1pt;margin-top:7.5pt;width:26.9pt;height:33.65pt;z-index:1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next-textbox:#_x0000_s1442;mso-fit-shape-to-text:t">
              <w:txbxContent>
                <w:p w:rsidR="00793E52" w:rsidRPr="00F67B51" w:rsidRDefault="00793E52" w:rsidP="00923AB1">
                  <w:pPr>
                    <w:rPr>
                      <w:color w:val="FF0000"/>
                      <w:sz w:val="40"/>
                      <w:szCs w:val="40"/>
                    </w:rPr>
                  </w:pPr>
                  <w:r>
                    <w:rPr>
                      <w:color w:val="FF0000"/>
                      <w:sz w:val="40"/>
                      <w:szCs w:val="40"/>
                    </w:rPr>
                    <w:t>6</w:t>
                  </w:r>
                </w:p>
              </w:txbxContent>
            </v:textbox>
          </v:shape>
        </w:pict>
      </w: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webapp.</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uploadable file using </w:t>
      </w:r>
      <w:r>
        <w:rPr>
          <w:color w:val="8DB3E2"/>
        </w:rPr>
        <w:t>26_TA.</w:t>
      </w:r>
    </w:p>
    <w:p w:rsidR="00E621F9" w:rsidRDefault="00E621F9" w:rsidP="00575330">
      <w:pPr>
        <w:rPr>
          <w:color w:val="auto"/>
        </w:rPr>
      </w:pPr>
      <w:r>
        <w:rPr>
          <w:color w:val="8DB3E2"/>
        </w:rPr>
        <w:tab/>
      </w:r>
      <w:r>
        <w:rPr>
          <w:color w:val="auto"/>
        </w:rPr>
        <w:t>6. Uploads Attendance data to server. A TA’s NetID and password must be entered into the appropriate fields to allow uploading.</w:t>
      </w:r>
    </w:p>
    <w:p w:rsidR="00923AB1" w:rsidRPr="00E621F9" w:rsidRDefault="00923AB1" w:rsidP="00575330">
      <w:pPr>
        <w:rPr>
          <w:color w:val="auto"/>
        </w:rPr>
      </w:pPr>
      <w:r>
        <w:rPr>
          <w:color w:val="auto"/>
        </w:rPr>
        <w:tab/>
        <w:t>7.</w:t>
      </w:r>
      <w:r w:rsidR="002B7705">
        <w:rPr>
          <w:color w:val="auto"/>
        </w:rPr>
        <w:t xml:space="preserve"> Fields in which TA must enter netID and password to upload data</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793E52" w:rsidRDefault="00793E52">
      <w:pPr>
        <w:spacing w:line="240" w:lineRule="auto"/>
      </w:pPr>
    </w:p>
    <w:p w:rsidR="00A77B3E" w:rsidRDefault="00126CB8">
      <w:pPr>
        <w:spacing w:line="240" w:lineRule="auto"/>
      </w:pPr>
      <w:r>
        <w:lastRenderedPageBreak/>
        <w:t>2_Initial_Report</w:t>
      </w:r>
    </w:p>
    <w:p w:rsidR="00A77B3E" w:rsidRDefault="00126CB8">
      <w:pPr>
        <w:spacing w:line="240" w:lineRule="auto"/>
      </w:pPr>
      <w:r>
        <w:t>Sketch: Todd Wegter</w:t>
      </w:r>
      <w:r w:rsidR="00D1148D">
        <w:t>, Yifei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8C458D">
      <w:r>
        <w:pict>
          <v:shape id="_x0000_i1025" type="#_x0000_t75" style="width:429.2pt;height:327.25pt">
            <v:imagedata r:id="rId9"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netID, year, and instrument. Used to keep track of what student the TA is marking </w:t>
      </w:r>
      <w:r w:rsidR="00793E52">
        <w:t>attendance</w:t>
      </w:r>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homescreen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Yifei Zhu</w:t>
      </w:r>
    </w:p>
    <w:p w:rsidR="00A77B3E" w:rsidRDefault="00126CB8">
      <w:r>
        <w:t>Annotations:</w:t>
      </w:r>
      <w:r w:rsidR="00DA67E0">
        <w:t>Yifei Zhu</w:t>
      </w:r>
    </w:p>
    <w:p w:rsidR="00A77B3E" w:rsidRDefault="00A77B3E"/>
    <w:p w:rsidR="00A77B3E" w:rsidRDefault="008C458D">
      <w:r>
        <w:pict>
          <v:shape id="_x0000_i1026" type="#_x0000_t75" style="width:467.55pt;height:273.95pt">
            <v:imagedata r:id="rId10" o:title=""/>
          </v:shape>
        </w:pict>
      </w:r>
    </w:p>
    <w:p w:rsidR="00A87D6F" w:rsidRDefault="00A87D6F" w:rsidP="00A87D6F"/>
    <w:p w:rsidR="00A87D6F" w:rsidRDefault="00A87D6F" w:rsidP="00A87D6F">
      <w:r w:rsidRPr="00793E52">
        <w:rPr>
          <w:b/>
          <w:u w:val="single"/>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sidRPr="00793E52">
        <w:rPr>
          <w:b/>
          <w:u w:val="single"/>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793E52">
        <w:rPr>
          <w:b/>
          <w:u w:val="single"/>
        </w:rPr>
        <w:t>Interface items</w:t>
      </w:r>
      <w:r w:rsidRPr="00BA134B">
        <w:rPr>
          <w:b/>
        </w:rPr>
        <w:t xml:space="preserve">: </w:t>
      </w:r>
    </w:p>
    <w:p w:rsidR="00A87D6F" w:rsidRDefault="00A87D6F" w:rsidP="00A87D6F">
      <w:r>
        <w:t xml:space="preserve">1. The </w:t>
      </w:r>
      <w:r w:rsidR="004D0CE1">
        <w:t xml:space="preserve">text field </w:t>
      </w:r>
      <w:r>
        <w:t>allows users</w:t>
      </w:r>
      <w:r w:rsidR="00BF538A">
        <w:t xml:space="preserve"> to</w:t>
      </w:r>
      <w:r>
        <w:t xml:space="preserve"> </w:t>
      </w:r>
      <w:r w:rsidR="00BA134B">
        <w:t>enter their netID</w:t>
      </w:r>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netID or</w:t>
      </w:r>
      <w:r w:rsidR="00B82758">
        <w:t xml:space="preserve"> the </w:t>
      </w:r>
      <w:r w:rsidR="004D0CE1">
        <w:t xml:space="preserve">netID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r w:rsidR="00DD0671">
        <w:t>netID</w:t>
      </w:r>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Sketch: Todd Wegter</w:t>
      </w:r>
      <w:r w:rsidR="00F076A6">
        <w:t xml:space="preserve"> , Yifei Zhu</w:t>
      </w:r>
    </w:p>
    <w:p w:rsidR="00A77B3E" w:rsidRDefault="00126CB8">
      <w:r>
        <w:t>Annotations:</w:t>
      </w:r>
      <w:r w:rsidR="000E3A0E">
        <w:t xml:space="preserve"> Todd Wegter</w:t>
      </w:r>
    </w:p>
    <w:p w:rsidR="00A77B3E" w:rsidRDefault="00A77B3E"/>
    <w:p w:rsidR="00A77B3E" w:rsidRDefault="00E17203">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793E52" w:rsidRPr="00000D00" w:rsidRDefault="00793E52"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793E52" w:rsidRPr="00000D00" w:rsidRDefault="00793E52">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793E52" w:rsidRPr="00000D00" w:rsidRDefault="00793E52" w:rsidP="000E3A0E">
                  <w:pPr>
                    <w:rPr>
                      <w:sz w:val="40"/>
                    </w:rPr>
                  </w:pPr>
                  <w:r>
                    <w:rPr>
                      <w:color w:val="FF0000"/>
                      <w:sz w:val="40"/>
                    </w:rPr>
                    <w:t>3</w:t>
                  </w:r>
                </w:p>
              </w:txbxContent>
            </v:textbox>
          </v:shape>
        </w:pict>
      </w:r>
      <w:r w:rsidR="008C458D">
        <w:pict>
          <v:shape id="_x0000_i1027" type="#_x0000_t75" style="width:404.9pt;height:327.25pt" o:allowoverlap="f">
            <v:imagedata r:id="rId11"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Sketch: Todd Wegter, Yifei Zhu</w:t>
      </w:r>
    </w:p>
    <w:p w:rsidR="00F20147" w:rsidRDefault="00F20147" w:rsidP="00F20147">
      <w:r>
        <w:t>Annotations: Cutis Ullerich</w:t>
      </w:r>
    </w:p>
    <w:p w:rsidR="00F20147" w:rsidRDefault="00F20147" w:rsidP="00F20147"/>
    <w:p w:rsidR="00F20147" w:rsidRDefault="00E17203" w:rsidP="00F20147">
      <w:r>
        <w:rPr>
          <w:noProof/>
        </w:rPr>
        <w:pict>
          <v:shape id="Text Box 331" o:spid="_x0000_s1370" type="#_x0000_t202" style="position:absolute;margin-left:276.95pt;margin-top:45.6pt;width:29.9pt;height:33.65pt;z-index:9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19" o:spid="_x0000_s1369" type="#_x0000_t202" style="position:absolute;margin-left:494.8pt;margin-top:151pt;width:29.9pt;height:33.65pt;z-index: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18" o:spid="_x0000_s1368" type="#_x0000_t202" style="position:absolute;margin-left:494.8pt;margin-top:93.05pt;width:29.9pt;height:33.65pt;z-index:9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17" o:spid="_x0000_s1367" type="#_x0000_t202" style="position:absolute;margin-left:494.8pt;margin-top:11.75pt;width:29.9pt;height:33.65pt;z-index:9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08" o:spid="_x0000_s1366" type="#_x0000_t202" style="position:absolute;margin-left:57.1pt;margin-top:189.75pt;width:29.9pt;height:33.65pt;z-index:8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5</w:t>
                  </w:r>
                </w:p>
              </w:txbxContent>
            </v:textbox>
          </v:shape>
        </w:pict>
      </w:r>
      <w:r>
        <w:rPr>
          <w:noProof/>
        </w:rPr>
        <w:pict>
          <v:shape id="Text Box 307" o:spid="_x0000_s1365" type="#_x0000_t202" style="position:absolute;margin-left:198.3pt;margin-top:179.85pt;width:29.9pt;height:33.65pt;z-index: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Pr>
          <w:noProof/>
        </w:rPr>
        <w:pict>
          <v:shape id="Text Box 306" o:spid="_x0000_s1364" type="#_x0000_t202" style="position:absolute;margin-left:123.5pt;margin-top:179.85pt;width:29.9pt;height:33.65pt;z-index:8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3</w:t>
                  </w:r>
                </w:p>
              </w:txbxContent>
            </v:textbox>
          </v:shape>
        </w:pict>
      </w:r>
      <w:r>
        <w:rPr>
          <w:noProof/>
        </w:rPr>
        <w:pict>
          <v:shape id="Text Box 305" o:spid="_x0000_s1363" type="#_x0000_t202" style="position:absolute;margin-left:46.8pt;margin-top:126.5pt;width:29.9pt;height:33.65pt;z-index:8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793E52" w:rsidRPr="00000D00" w:rsidRDefault="00793E52" w:rsidP="00F20147">
                  <w:pPr>
                    <w:rPr>
                      <w:sz w:val="56"/>
                    </w:rPr>
                  </w:pPr>
                  <w:r>
                    <w:rPr>
                      <w:color w:val="FF0000"/>
                      <w:sz w:val="40"/>
                    </w:rPr>
                    <w:t>2</w:t>
                  </w:r>
                </w:p>
              </w:txbxContent>
            </v:textbox>
          </v:shape>
        </w:pict>
      </w:r>
      <w:r>
        <w:rPr>
          <w:noProof/>
        </w:rPr>
        <w:pict>
          <v:shape id="Text Box 304" o:spid="_x0000_s1362" type="#_x0000_t202" style="position:absolute;margin-left:46.8pt;margin-top:102.15pt;width:29.9pt;height:33.65pt;z-index:8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793E52" w:rsidRPr="00000D00" w:rsidRDefault="00793E52" w:rsidP="00F20147">
                  <w:pPr>
                    <w:rPr>
                      <w:sz w:val="56"/>
                    </w:rPr>
                  </w:pPr>
                  <w:r w:rsidRPr="00000D00">
                    <w:rPr>
                      <w:color w:val="FF0000"/>
                      <w:sz w:val="40"/>
                    </w:rPr>
                    <w:t>1</w:t>
                  </w:r>
                </w:p>
              </w:txbxContent>
            </v:textbox>
          </v:shape>
        </w:pict>
      </w:r>
      <w:r w:rsidR="008C458D">
        <w:rPr>
          <w:noProof/>
        </w:rPr>
        <w:pict>
          <v:shape id="Picture 4" o:spid="_x0000_i1028" type="#_x0000_t75" style="width:494.65pt;height:305.75pt;visibility:visible;mso-wrap-style:square">
            <v:imagedata r:id="rId12"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1. Field into which user enters his or her netid.</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6. Alerts the user that the entered netID is not an entry in the system.</w:t>
      </w:r>
    </w:p>
    <w:p w:rsidR="00F20147" w:rsidRDefault="00F20147" w:rsidP="00F20147">
      <w:r>
        <w:t xml:space="preserve">7. Alerts the user that the password does not match the entered netID. This does not appear if element </w:t>
      </w:r>
      <w:r w:rsidRPr="00A934B5">
        <w:rPr>
          <w:color w:val="FF0000"/>
        </w:rPr>
        <w:t>6</w:t>
      </w:r>
      <w:r>
        <w:t xml:space="preserve"> appears, even though the password is inherently incorrect.</w:t>
      </w:r>
    </w:p>
    <w:p w:rsidR="00F20147" w:rsidRDefault="00F20147" w:rsidP="00F20147">
      <w:r>
        <w:t>8. Sends a temporary password to the user’s CyMail account in the event of a forgotten password.</w:t>
      </w:r>
    </w:p>
    <w:p w:rsidR="00F20147" w:rsidRDefault="00F20147" w:rsidP="00F20147">
      <w:r>
        <w:t>9. Sends user to a specialized help screen (</w:t>
      </w:r>
      <w:r w:rsidRPr="00A4272B">
        <w:rPr>
          <w:color w:val="0070C0"/>
        </w:rPr>
        <w:t>27_Help</w:t>
      </w:r>
      <w:r>
        <w:t>) indicating that the user may enter a valid netID and password combination to log in to the system or register for the system by clicking register (</w:t>
      </w:r>
      <w:r w:rsidRPr="002C2571">
        <w:rPr>
          <w:color w:val="FF0000"/>
        </w:rPr>
        <w:t>3</w:t>
      </w:r>
      <w:r>
        <w:t>)</w:t>
      </w:r>
    </w:p>
    <w:p w:rsidR="00A77B3E" w:rsidRDefault="00A77B3E"/>
    <w:p w:rsidR="00A77B3E" w:rsidRDefault="00A77B3E"/>
    <w:p w:rsidR="00A77B3E" w:rsidRDefault="00A77B3E"/>
    <w:p w:rsidR="00A77B3E" w:rsidRDefault="00A77B3E"/>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Sketch: Todd Wegter</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E17203" w:rsidP="00F20147">
      <w:pPr>
        <w:tabs>
          <w:tab w:val="right" w:pos="10800"/>
        </w:tabs>
        <w:spacing w:line="240" w:lineRule="auto"/>
      </w:pPr>
      <w:r>
        <w:rPr>
          <w:noProof/>
        </w:rPr>
        <w:pict>
          <v:shape id="Text Box 332" o:spid="_x0000_s1378" type="#_x0000_t202" style="position:absolute;margin-left:220.75pt;margin-top:32.4pt;width:43pt;height:33.65pt;z-index:10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24" o:spid="_x0000_s1377" type="#_x0000_t202" style="position:absolute;margin-left:372.2pt;margin-top:141pt;width:29.9pt;height:33.65pt;z-index:1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21" o:spid="_x0000_s1376" type="#_x0000_t202" style="position:absolute;margin-left:372.2pt;margin-top:74.45pt;width:29.9pt;height:33.65pt;z-index:9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23" o:spid="_x0000_s1375" type="#_x0000_t202" style="position:absolute;margin-left:468pt;margin-top:8.5pt;width:29.9pt;height:33.65pt;z-index:9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20" o:spid="_x0000_s1374" type="#_x0000_t202" style="position:absolute;margin-left:342.3pt;margin-top:22.75pt;width:29.9pt;height:33.65pt;z-index:9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11" o:spid="_x0000_s1373" type="#_x0000_t202" style="position:absolute;margin-left:48.45pt;margin-top:150.35pt;width:29.9pt;height:33.65pt;z-index:9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793E52" w:rsidRPr="00000D00" w:rsidRDefault="00793E52" w:rsidP="00F20147">
                  <w:pPr>
                    <w:rPr>
                      <w:sz w:val="56"/>
                    </w:rPr>
                  </w:pPr>
                  <w:r>
                    <w:rPr>
                      <w:color w:val="FF0000"/>
                      <w:sz w:val="40"/>
                    </w:rPr>
                    <w:t>5</w:t>
                  </w:r>
                </w:p>
              </w:txbxContent>
            </v:textbox>
          </v:shape>
        </w:pict>
      </w:r>
      <w:r>
        <w:rPr>
          <w:noProof/>
        </w:rPr>
        <w:pict>
          <v:shape id="Text Box 312" o:spid="_x0000_s1372" type="#_x0000_t202" style="position:absolute;margin-left:155.1pt;margin-top:139.05pt;width:29.9pt;height:33.65pt;z-index: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4</w:t>
                  </w:r>
                </w:p>
              </w:txbxContent>
            </v:textbox>
          </v:shape>
        </w:pict>
      </w:r>
      <w:r>
        <w:rPr>
          <w:noProof/>
        </w:rPr>
        <w:pict>
          <v:shape id="Text Box 310" o:spid="_x0000_s1371" type="#_x0000_t202" style="position:absolute;margin-left:212.4pt;margin-top:83.35pt;width:29.9pt;height:66.7pt;z-index:9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793E52" w:rsidRDefault="00793E52" w:rsidP="00F20147">
                  <w:pPr>
                    <w:rPr>
                      <w:color w:val="FF0000"/>
                      <w:sz w:val="30"/>
                      <w:szCs w:val="30"/>
                    </w:rPr>
                  </w:pPr>
                  <w:r w:rsidRPr="00A934B5">
                    <w:rPr>
                      <w:color w:val="FF0000"/>
                      <w:sz w:val="30"/>
                      <w:szCs w:val="30"/>
                    </w:rPr>
                    <w:t>1</w:t>
                  </w:r>
                </w:p>
                <w:p w:rsidR="00793E52" w:rsidRDefault="00793E52" w:rsidP="00F20147">
                  <w:pPr>
                    <w:rPr>
                      <w:color w:val="FF0000"/>
                      <w:sz w:val="30"/>
                      <w:szCs w:val="30"/>
                    </w:rPr>
                  </w:pPr>
                  <w:r>
                    <w:rPr>
                      <w:color w:val="FF0000"/>
                      <w:sz w:val="30"/>
                      <w:szCs w:val="30"/>
                    </w:rPr>
                    <w:t>2</w:t>
                  </w:r>
                </w:p>
                <w:p w:rsidR="00793E52" w:rsidRPr="00A934B5" w:rsidRDefault="00793E52" w:rsidP="00F20147">
                  <w:pPr>
                    <w:rPr>
                      <w:color w:val="FF0000"/>
                      <w:sz w:val="30"/>
                      <w:szCs w:val="30"/>
                    </w:rPr>
                  </w:pPr>
                  <w:r>
                    <w:rPr>
                      <w:color w:val="FF0000"/>
                      <w:sz w:val="30"/>
                      <w:szCs w:val="30"/>
                    </w:rPr>
                    <w:t>3</w:t>
                  </w:r>
                </w:p>
              </w:txbxContent>
            </v:textbox>
          </v:shape>
        </w:pict>
      </w:r>
      <w:r w:rsidR="008C458D">
        <w:rPr>
          <w:noProof/>
        </w:rPr>
        <w:pict>
          <v:shape id="Picture 5" o:spid="_x0000_i1029" type="#_x0000_t75" style="width:467.55pt;height:198.25pt;visibility:visible;mso-wrap-style:square">
            <v:imagedata r:id="rId13" o:title=""/>
          </v:shape>
        </w:pict>
      </w:r>
      <w:r w:rsidR="00F20147">
        <w:tab/>
      </w: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1. The netID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8. Alerts the user that the entered netID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indicating that the user may enter a new netID and valid password to register for the system.</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Sketch: Todd Wegter, Yifei Zhu</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F20147" w:rsidP="00F20147">
      <w:pPr>
        <w:spacing w:line="240" w:lineRule="auto"/>
      </w:pPr>
    </w:p>
    <w:p w:rsidR="00F20147" w:rsidRDefault="00E17203" w:rsidP="00F20147">
      <w:pPr>
        <w:spacing w:line="240" w:lineRule="auto"/>
      </w:pPr>
      <w:r>
        <w:rPr>
          <w:noProof/>
        </w:rPr>
        <w:pict>
          <v:shape id="Text Box 330" o:spid="_x0000_s1384" type="#_x0000_t202" style="position:absolute;margin-left:346.15pt;margin-top:56.3pt;width:29.9pt;height:33.65pt;z-index:10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29" o:spid="_x0000_s1383" type="#_x0000_t202" style="position:absolute;margin-left:316pt;margin-top:131pt;width:29.9pt;height:33.65pt;z-index:10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28" o:spid="_x0000_s1382" type="#_x0000_t202" style="position:absolute;margin-left:356.05pt;margin-top:283.15pt;width:29.9pt;height:33.65pt;z-index:10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27" o:spid="_x0000_s1381" type="#_x0000_t202" style="position:absolute;margin-left:137.45pt;margin-top:279.1pt;width:29.9pt;height:46.85pt;z-index:1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793E52" w:rsidRDefault="00793E52" w:rsidP="00F20147">
                  <w:pPr>
                    <w:rPr>
                      <w:color w:val="FF0000"/>
                      <w:sz w:val="30"/>
                      <w:szCs w:val="30"/>
                    </w:rPr>
                  </w:pPr>
                  <w:r w:rsidRPr="002C2571">
                    <w:rPr>
                      <w:color w:val="FF0000"/>
                      <w:sz w:val="30"/>
                      <w:szCs w:val="30"/>
                    </w:rPr>
                    <w:t>4</w:t>
                  </w:r>
                </w:p>
                <w:p w:rsidR="00793E52" w:rsidRPr="002C2571" w:rsidRDefault="00793E52" w:rsidP="00F20147">
                  <w:pPr>
                    <w:rPr>
                      <w:sz w:val="30"/>
                      <w:szCs w:val="30"/>
                    </w:rPr>
                  </w:pPr>
                  <w:r>
                    <w:rPr>
                      <w:color w:val="FF0000"/>
                      <w:sz w:val="30"/>
                      <w:szCs w:val="30"/>
                    </w:rPr>
                    <w:t>5</w:t>
                  </w:r>
                </w:p>
              </w:txbxContent>
            </v:textbox>
          </v:shape>
        </w:pict>
      </w:r>
      <w:r>
        <w:rPr>
          <w:noProof/>
        </w:rPr>
        <w:pict>
          <v:shape id="Text Box 326" o:spid="_x0000_s1380" type="#_x0000_t202" style="position:absolute;margin-left:.3pt;margin-top:279.1pt;width:29.9pt;height:48.9pt;z-index:10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793E52" w:rsidRDefault="00793E52" w:rsidP="00F20147">
                  <w:pPr>
                    <w:rPr>
                      <w:color w:val="FF0000"/>
                      <w:sz w:val="30"/>
                      <w:szCs w:val="30"/>
                    </w:rPr>
                  </w:pPr>
                  <w:r>
                    <w:rPr>
                      <w:color w:val="FF0000"/>
                      <w:sz w:val="30"/>
                      <w:szCs w:val="30"/>
                    </w:rPr>
                    <w:t>2</w:t>
                  </w:r>
                </w:p>
                <w:p w:rsidR="00793E52" w:rsidRPr="002C2571" w:rsidRDefault="00793E52" w:rsidP="00F20147">
                  <w:pPr>
                    <w:rPr>
                      <w:sz w:val="30"/>
                      <w:szCs w:val="30"/>
                    </w:rPr>
                  </w:pPr>
                  <w:r>
                    <w:rPr>
                      <w:color w:val="FF0000"/>
                      <w:sz w:val="30"/>
                      <w:szCs w:val="30"/>
                    </w:rPr>
                    <w:t>3</w:t>
                  </w:r>
                </w:p>
              </w:txbxContent>
            </v:textbox>
          </v:shape>
        </w:pict>
      </w:r>
      <w:r>
        <w:rPr>
          <w:noProof/>
        </w:rPr>
        <w:pict>
          <v:shape id="Text Box 325" o:spid="_x0000_s1379" type="#_x0000_t202" style="position:absolute;margin-left:127.05pt;margin-top:114.05pt;width:29.9pt;height:33.65pt;z-index:10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w:t>
                  </w:r>
                </w:p>
              </w:txbxContent>
            </v:textbox>
          </v:shape>
        </w:pict>
      </w:r>
      <w:r w:rsidR="008C458D">
        <w:rPr>
          <w:noProof/>
        </w:rPr>
        <w:pict>
          <v:shape id="Picture 6" o:spid="_x0000_i1030" type="#_x0000_t75" alt="Description: 7_Student_Page" style="width:399.25pt;height:352.5pt;visibility:visible;mso-wrap-style:square">
            <v:imagedata r:id="rId14"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Allows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Sketch: Todd Wegter, Yifei Zhu</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E17203" w:rsidP="00F20147">
      <w:pPr>
        <w:spacing w:line="240" w:lineRule="auto"/>
      </w:pPr>
      <w:r>
        <w:rPr>
          <w:noProof/>
        </w:rPr>
        <w:pict>
          <v:shape id="Text Box 338" o:spid="_x0000_s1390" type="#_x0000_t202" style="position:absolute;margin-left:358.15pt;margin-top:56.7pt;width:38.15pt;height:33.65pt;z-index:1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1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1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1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10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1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8C458D">
        <w:rPr>
          <w:noProof/>
        </w:rPr>
        <w:pict>
          <v:shape id="Picture 7" o:spid="_x0000_i1031" type="#_x0000_t75" style="width:425.45pt;height:324.45pt;visibility:visible;mso-wrap-style:square">
            <v:imagedata r:id="rId15"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F20147" w:rsidRDefault="00F20147" w:rsidP="00F20147">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Sketch: Todd Wegter, Yifei Zhu</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E17203" w:rsidP="00F20147">
      <w:pPr>
        <w:spacing w:line="240" w:lineRule="auto"/>
      </w:pPr>
      <w:r>
        <w:rPr>
          <w:noProof/>
        </w:rPr>
        <w:pict>
          <v:shape id="Text Box 344" o:spid="_x0000_s1396" type="#_x0000_t202" style="position:absolute;margin-left:355.75pt;margin-top:55pt;width:48.3pt;height:33.65pt;z-index:1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1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1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1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1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1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8C458D">
        <w:rPr>
          <w:noProof/>
        </w:rPr>
        <w:pict>
          <v:shape id="Picture 8" o:spid="_x0000_i1032" type="#_x0000_t75" style="width:425.45pt;height:324.45pt;visibility:visible;mso-wrap-style:square">
            <v:imagedata r:id="rId16"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Sketch: Todd Wegter, Yifei Zhu</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E17203" w:rsidP="00F20147">
      <w:pPr>
        <w:spacing w:line="240" w:lineRule="auto"/>
      </w:pPr>
      <w:r>
        <w:rPr>
          <w:noProof/>
        </w:rPr>
        <w:pict>
          <v:shape id="_x0000_s1402" type="#_x0000_t202" style="position:absolute;margin-left:357.3pt;margin-top:56.05pt;width:44.1pt;height:33.65pt;z-index:1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793E52" w:rsidRPr="00000D00" w:rsidRDefault="00793E52"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1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793E52" w:rsidRPr="00000D00" w:rsidRDefault="00793E52"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1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793E52" w:rsidRPr="00000D00" w:rsidRDefault="00793E52"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1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793E52" w:rsidRPr="00000D00" w:rsidRDefault="00793E52"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1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793E52" w:rsidRPr="00000D00" w:rsidRDefault="00793E52"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1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793E52" w:rsidRPr="000647C4" w:rsidRDefault="00793E52" w:rsidP="00F20147">
                  <w:pPr>
                    <w:rPr>
                      <w:color w:val="FF0000"/>
                      <w:sz w:val="32"/>
                      <w:szCs w:val="32"/>
                    </w:rPr>
                  </w:pPr>
                  <w:r w:rsidRPr="000647C4">
                    <w:rPr>
                      <w:color w:val="FF0000"/>
                      <w:sz w:val="32"/>
                      <w:szCs w:val="32"/>
                    </w:rPr>
                    <w:t>1</w:t>
                  </w:r>
                </w:p>
                <w:p w:rsidR="00793E52" w:rsidRPr="000647C4" w:rsidRDefault="00793E52" w:rsidP="00F20147">
                  <w:pPr>
                    <w:rPr>
                      <w:color w:val="FF0000"/>
                      <w:sz w:val="32"/>
                      <w:szCs w:val="32"/>
                    </w:rPr>
                  </w:pPr>
                  <w:r w:rsidRPr="000647C4">
                    <w:rPr>
                      <w:color w:val="FF0000"/>
                      <w:sz w:val="32"/>
                      <w:szCs w:val="32"/>
                    </w:rPr>
                    <w:t>2</w:t>
                  </w:r>
                </w:p>
                <w:p w:rsidR="00793E52" w:rsidRPr="000647C4" w:rsidRDefault="00793E52" w:rsidP="00F20147">
                  <w:pPr>
                    <w:rPr>
                      <w:color w:val="FF0000"/>
                      <w:sz w:val="32"/>
                      <w:szCs w:val="32"/>
                    </w:rPr>
                  </w:pPr>
                  <w:r w:rsidRPr="000647C4">
                    <w:rPr>
                      <w:color w:val="FF0000"/>
                      <w:sz w:val="32"/>
                      <w:szCs w:val="32"/>
                    </w:rPr>
                    <w:t>3</w:t>
                  </w:r>
                </w:p>
                <w:p w:rsidR="00793E52" w:rsidRPr="000647C4" w:rsidRDefault="00793E52" w:rsidP="00F20147">
                  <w:pPr>
                    <w:rPr>
                      <w:color w:val="FF0000"/>
                      <w:sz w:val="32"/>
                      <w:szCs w:val="32"/>
                    </w:rPr>
                  </w:pPr>
                  <w:r w:rsidRPr="000647C4">
                    <w:rPr>
                      <w:color w:val="FF0000"/>
                      <w:sz w:val="32"/>
                      <w:szCs w:val="32"/>
                    </w:rPr>
                    <w:t>4</w:t>
                  </w:r>
                </w:p>
                <w:p w:rsidR="00793E52" w:rsidRPr="000647C4" w:rsidRDefault="00793E52" w:rsidP="00F20147">
                  <w:pPr>
                    <w:rPr>
                      <w:sz w:val="32"/>
                      <w:szCs w:val="32"/>
                    </w:rPr>
                  </w:pPr>
                  <w:r w:rsidRPr="000647C4">
                    <w:rPr>
                      <w:color w:val="FF0000"/>
                      <w:sz w:val="32"/>
                      <w:szCs w:val="32"/>
                    </w:rPr>
                    <w:t>5</w:t>
                  </w:r>
                </w:p>
              </w:txbxContent>
            </v:textbox>
          </v:shape>
        </w:pict>
      </w:r>
      <w:r w:rsidR="008C458D">
        <w:rPr>
          <w:noProof/>
        </w:rPr>
        <w:pict>
          <v:shape id="Picture 9" o:spid="_x0000_i1033" type="#_x0000_t75" style="width:425.45pt;height:324.4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Sketch: Todd Wegter</w:t>
      </w:r>
    </w:p>
    <w:p w:rsidR="00F20147" w:rsidRDefault="00F20147" w:rsidP="00F20147">
      <w:pPr>
        <w:spacing w:line="240" w:lineRule="auto"/>
      </w:pPr>
      <w:r>
        <w:t>Annotations: Curtis Ullerich</w:t>
      </w:r>
    </w:p>
    <w:p w:rsidR="00F20147" w:rsidRDefault="00F20147" w:rsidP="00F20147">
      <w:pPr>
        <w:spacing w:line="240" w:lineRule="auto"/>
      </w:pPr>
    </w:p>
    <w:p w:rsidR="00F20147" w:rsidRDefault="00E17203" w:rsidP="00F20147">
      <w:pPr>
        <w:spacing w:line="240" w:lineRule="auto"/>
      </w:pPr>
      <w:r>
        <w:rPr>
          <w:noProof/>
        </w:rPr>
        <w:pict>
          <v:shape id="_x0000_s1408" type="#_x0000_t202" style="position:absolute;margin-left:95.1pt;margin-top:81.15pt;width:29.9pt;height:29.2pt;z-index:1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793E52" w:rsidRPr="00B35DB1" w:rsidRDefault="00793E52" w:rsidP="00F20147">
                  <w:pPr>
                    <w:rPr>
                      <w:color w:val="FF0000"/>
                      <w:sz w:val="40"/>
                      <w:szCs w:val="40"/>
                    </w:rPr>
                  </w:pPr>
                  <w:r w:rsidRPr="00B35DB1">
                    <w:rPr>
                      <w:color w:val="FF0000"/>
                      <w:sz w:val="40"/>
                      <w:szCs w:val="40"/>
                    </w:rPr>
                    <w:t>1</w:t>
                  </w:r>
                </w:p>
                <w:p w:rsidR="00793E52" w:rsidRPr="009A2B5C" w:rsidRDefault="00793E52" w:rsidP="00F20147"/>
              </w:txbxContent>
            </v:textbox>
          </v:shape>
        </w:pict>
      </w:r>
      <w:r>
        <w:rPr>
          <w:noProof/>
        </w:rPr>
        <w:pict>
          <v:shape id="_x0000_s1407" type="#_x0000_t202" style="position:absolute;margin-left:425.6pt;margin-top:191.65pt;width:46.85pt;height:33.65pt;z-index:1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793E52" w:rsidRPr="009A2B5C" w:rsidRDefault="00793E52" w:rsidP="00F20147">
                  <w:pPr>
                    <w:rPr>
                      <w:sz w:val="30"/>
                      <w:szCs w:val="30"/>
                    </w:rPr>
                  </w:pPr>
                  <w:r>
                    <w:rPr>
                      <w:color w:val="FF0000"/>
                      <w:sz w:val="30"/>
                      <w:szCs w:val="30"/>
                    </w:rPr>
                    <w:t>6</w:t>
                  </w:r>
                </w:p>
              </w:txbxContent>
            </v:textbox>
          </v:shape>
        </w:pict>
      </w:r>
      <w:r>
        <w:rPr>
          <w:noProof/>
        </w:rPr>
        <w:pict>
          <v:shape id="_x0000_s1406" type="#_x0000_t202" style="position:absolute;margin-left:422.2pt;margin-top:110.1pt;width:46.85pt;height:33.65pt;z-index:1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793E52" w:rsidRPr="009A2B5C" w:rsidRDefault="00793E52" w:rsidP="00F20147">
                  <w:pPr>
                    <w:rPr>
                      <w:sz w:val="30"/>
                      <w:szCs w:val="30"/>
                    </w:rPr>
                  </w:pPr>
                  <w:r>
                    <w:rPr>
                      <w:color w:val="FF0000"/>
                      <w:sz w:val="30"/>
                      <w:szCs w:val="30"/>
                    </w:rPr>
                    <w:t>5</w:t>
                  </w:r>
                </w:p>
              </w:txbxContent>
            </v:textbox>
          </v:shape>
        </w:pict>
      </w:r>
      <w:r>
        <w:rPr>
          <w:noProof/>
        </w:rPr>
        <w:pict>
          <v:shape id="_x0000_s1405" type="#_x0000_t202" style="position:absolute;margin-left:422.5pt;margin-top:35.65pt;width:46.85pt;height:33.65pt;z-index:1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Pr>
                      <w:color w:val="FF0000"/>
                      <w:sz w:val="30"/>
                      <w:szCs w:val="30"/>
                    </w:rPr>
                    <w:t>4</w:t>
                  </w:r>
                </w:p>
              </w:txbxContent>
            </v:textbox>
          </v:shape>
        </w:pict>
      </w:r>
      <w:r>
        <w:rPr>
          <w:noProof/>
        </w:rPr>
        <w:pict>
          <v:shape id="_x0000_s1404" type="#_x0000_t202" style="position:absolute;margin-left:292.45pt;margin-top:44.75pt;width:29.9pt;height:33.65pt;z-index:1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793E52" w:rsidRPr="009A2B5C" w:rsidRDefault="00793E52" w:rsidP="00F20147">
                  <w:pPr>
                    <w:rPr>
                      <w:sz w:val="30"/>
                      <w:szCs w:val="30"/>
                    </w:rPr>
                  </w:pPr>
                  <w:r>
                    <w:rPr>
                      <w:color w:val="FF0000"/>
                      <w:sz w:val="30"/>
                      <w:szCs w:val="30"/>
                    </w:rPr>
                    <w:t>3</w:t>
                  </w:r>
                </w:p>
              </w:txbxContent>
            </v:textbox>
          </v:shape>
        </w:pict>
      </w:r>
      <w:r>
        <w:rPr>
          <w:noProof/>
        </w:rPr>
        <w:pict>
          <v:shape id="_x0000_s1403" type="#_x0000_t202" style="position:absolute;margin-left:230.4pt;margin-top:174.8pt;width:29.9pt;height:33.65pt;z-index:1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793E52" w:rsidRPr="00B35DB1" w:rsidRDefault="00793E52" w:rsidP="00F20147">
                  <w:pPr>
                    <w:rPr>
                      <w:color w:val="FF0000"/>
                      <w:sz w:val="30"/>
                      <w:szCs w:val="30"/>
                    </w:rPr>
                  </w:pPr>
                  <w:r w:rsidRPr="00B35DB1">
                    <w:rPr>
                      <w:color w:val="FF0000"/>
                      <w:sz w:val="30"/>
                      <w:szCs w:val="30"/>
                    </w:rPr>
                    <w:t>2</w:t>
                  </w:r>
                </w:p>
              </w:txbxContent>
            </v:textbox>
          </v:shape>
        </w:pict>
      </w:r>
      <w:r w:rsidR="008C458D">
        <w:rPr>
          <w:noProof/>
        </w:rPr>
        <w:pict>
          <v:shape id="Picture 10" o:spid="_x0000_i1034" type="#_x0000_t75" style="width:461.9pt;height:242.2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NetID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Yifei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8C458D">
      <w:pPr>
        <w:spacing w:line="240" w:lineRule="auto"/>
      </w:pPr>
      <w:r>
        <w:pict>
          <v:shape id="_x0000_i1035" type="#_x0000_t75" style="width:540.45pt;height:292.7pt">
            <v:imagedata r:id="rId19"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6F624A">
        <w:t xml:space="preserve"> button on the  </w:t>
      </w:r>
      <w:r w:rsidR="00E461D1" w:rsidRPr="00272F0E">
        <w:rPr>
          <w:color w:val="4BACC6"/>
        </w:rPr>
        <w:t>14_Student_Absence_Approval_Form_Type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Yifei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8C458D">
      <w:pPr>
        <w:spacing w:line="240" w:lineRule="auto"/>
      </w:pPr>
      <w:r>
        <w:pict>
          <v:shape id="_x0000_i1036" type="#_x0000_t75" style="width:540.45pt;height:302.95pt">
            <v:imagedata r:id="rId20" o:title=""/>
          </v:shape>
        </w:pict>
      </w:r>
    </w:p>
    <w:p w:rsidR="00A77B3E" w:rsidRDefault="002B4325">
      <w:pPr>
        <w:spacing w:line="240" w:lineRule="auto"/>
      </w:pPr>
      <w:r w:rsidRPr="009D3788">
        <w:rPr>
          <w:b/>
          <w:u w:val="single"/>
        </w:rPr>
        <w:t>Purpose:</w:t>
      </w:r>
      <w:r w:rsidR="006459E2">
        <w:rPr>
          <w:b/>
        </w:rPr>
        <w:t xml:space="preserve"> </w:t>
      </w:r>
      <w:r w:rsidR="006459E2">
        <w:t>This form is submitted once at the beginning of the of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the  </w:t>
      </w:r>
      <w:r w:rsidR="00E461D1" w:rsidRPr="00E461D1">
        <w:rPr>
          <w:color w:val="4BACC6"/>
        </w:rPr>
        <w:t>14_Student_Absence_Approval_Form_Type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or have to leave “starting at” a certain time, or completely miss the rehearsal.</w:t>
      </w:r>
    </w:p>
    <w:p w:rsidR="00E461D1" w:rsidRDefault="008B3CD1" w:rsidP="00E461D1">
      <w:pPr>
        <w:numPr>
          <w:ilvl w:val="0"/>
          <w:numId w:val="14"/>
        </w:numPr>
        <w:spacing w:line="240" w:lineRule="auto"/>
      </w:pPr>
      <w:r>
        <w:t>A textbox where the user can input the corresponding time depending on if they checked the until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Sketch: Todd Wegter</w:t>
      </w:r>
      <w:r w:rsidR="00467744">
        <w:t>, Yifei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8C458D">
      <w:pPr>
        <w:spacing w:line="240" w:lineRule="auto"/>
      </w:pPr>
      <w:r>
        <w:pict>
          <v:shape id="_x0000_i1037" type="#_x0000_t75" style="width:540.45pt;height:292.7pt">
            <v:imagedata r:id="rId21"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Sketch: Todd Wegter</w:t>
      </w:r>
      <w:r w:rsidR="00FB6DA7">
        <w:t>,Yifei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8C458D">
      <w:pPr>
        <w:spacing w:line="240" w:lineRule="auto"/>
      </w:pPr>
      <w:r>
        <w:pict>
          <v:shape id="_x0000_i1038" type="#_x0000_t75" style="width:539.55pt;height:314.2pt">
            <v:imagedata r:id="rId22" o:title=""/>
          </v:shape>
        </w:pict>
      </w:r>
    </w:p>
    <w:p w:rsidR="00A77B3E" w:rsidRDefault="00E225DF">
      <w:pPr>
        <w:spacing w:line="240" w:lineRule="auto"/>
      </w:pPr>
      <w:r>
        <w:rPr>
          <w:b/>
        </w:rPr>
        <w:t xml:space="preserve">Purpose: </w:t>
      </w:r>
      <w:r>
        <w:t>This screen is the first page the director sees after logging into the system. It displays messages, their name and various buttons that allow the user to navigate to a different page.</w:t>
      </w:r>
    </w:p>
    <w:p w:rsidR="00AF6F0B" w:rsidRPr="00E225DF" w:rsidRDefault="00AF6F0B">
      <w:pPr>
        <w:spacing w:line="240" w:lineRule="auto"/>
      </w:pPr>
    </w:p>
    <w:p w:rsidR="00A77B3E" w:rsidRDefault="00E225DF">
      <w:pPr>
        <w:spacing w:line="240" w:lineRule="auto"/>
      </w:pPr>
      <w:r>
        <w:rPr>
          <w:b/>
        </w:rPr>
        <w:t xml:space="preserve">Loading Events: </w:t>
      </w:r>
      <w:r>
        <w:t>Successful login (</w:t>
      </w:r>
      <w:r w:rsidRPr="002C2571">
        <w:rPr>
          <w:color w:val="00B0F0"/>
        </w:rPr>
        <w:t>6_Login_Registration</w:t>
      </w:r>
      <w:r>
        <w:t>).</w:t>
      </w:r>
    </w:p>
    <w:p w:rsidR="00AF6F0B" w:rsidRPr="00E225DF" w:rsidRDefault="00AF6F0B">
      <w:pPr>
        <w:spacing w:line="240" w:lineRule="auto"/>
      </w:pPr>
    </w:p>
    <w:p w:rsidR="00A77B3E" w:rsidRPr="00E225DF" w:rsidRDefault="00E225DF">
      <w:pPr>
        <w:spacing w:line="240" w:lineRule="auto"/>
      </w:pPr>
      <w:r>
        <w:rPr>
          <w:b/>
        </w:rPr>
        <w:t>Interface Elements:</w:t>
      </w:r>
    </w:p>
    <w:p w:rsidR="00A77B3E" w:rsidRDefault="00E225DF" w:rsidP="00E225DF">
      <w:pPr>
        <w:numPr>
          <w:ilvl w:val="0"/>
          <w:numId w:val="16"/>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E225DF" w:rsidP="00E225DF">
      <w:pPr>
        <w:numPr>
          <w:ilvl w:val="0"/>
          <w:numId w:val="16"/>
        </w:numPr>
        <w:spacing w:line="240" w:lineRule="auto"/>
      </w:pPr>
      <w:r>
        <w:t>A button that allows the user to access their current messages.</w:t>
      </w:r>
    </w:p>
    <w:p w:rsidR="00A77B3E" w:rsidRPr="00AA731F" w:rsidRDefault="00E225DF" w:rsidP="00E225DF">
      <w:pPr>
        <w:numPr>
          <w:ilvl w:val="0"/>
          <w:numId w:val="16"/>
        </w:numPr>
        <w:spacing w:line="240" w:lineRule="auto"/>
        <w:rPr>
          <w:color w:val="4BACC6"/>
        </w:rPr>
      </w:pPr>
      <w:r>
        <w:t xml:space="preserve">A button that when pressed will take the user to the </w:t>
      </w:r>
      <w:r w:rsidRPr="00AA731F">
        <w:rPr>
          <w:color w:val="4BACC6"/>
        </w:rPr>
        <w:t xml:space="preserve">16_Director_Student_List </w:t>
      </w:r>
      <w:r>
        <w:rPr>
          <w:color w:val="auto"/>
        </w:rPr>
        <w:t>page.</w:t>
      </w:r>
    </w:p>
    <w:p w:rsidR="00E225DF" w:rsidRDefault="00E225DF" w:rsidP="00E225DF">
      <w:pPr>
        <w:numPr>
          <w:ilvl w:val="0"/>
          <w:numId w:val="16"/>
        </w:numPr>
        <w:spacing w:line="240" w:lineRule="auto"/>
      </w:pPr>
      <w:r>
        <w:t xml:space="preserve">A button that when pressed </w:t>
      </w:r>
      <w:r w:rsidRPr="00E225DF">
        <w:rPr>
          <w:color w:val="auto"/>
        </w:rPr>
        <w:t>will</w:t>
      </w:r>
      <w:r>
        <w:t xml:space="preserve"> take the user to the </w:t>
      </w:r>
      <w:r w:rsidRPr="00E225DF">
        <w:rPr>
          <w:color w:val="4BACC6"/>
        </w:rPr>
        <w:t>21_Director_View_Class_Report</w:t>
      </w:r>
      <w:r>
        <w:rPr>
          <w:color w:val="auto"/>
        </w:rPr>
        <w:t>.</w:t>
      </w:r>
    </w:p>
    <w:p w:rsidR="00AF6F0B" w:rsidRDefault="00AF6F0B" w:rsidP="00AF6F0B">
      <w:pPr>
        <w:numPr>
          <w:ilvl w:val="0"/>
          <w:numId w:val="16"/>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AF6F0B" w:rsidP="00E225DF">
      <w:pPr>
        <w:numPr>
          <w:ilvl w:val="0"/>
          <w:numId w:val="16"/>
        </w:numPr>
        <w:spacing w:line="240" w:lineRule="auto"/>
      </w:pPr>
      <w:r>
        <w:t>A screen that shows instant messages sent by students that the director can reply to immediately.</w:t>
      </w:r>
    </w:p>
    <w:p w:rsidR="00AF6F0B" w:rsidRPr="00702EA2" w:rsidRDefault="00AF6F0B" w:rsidP="00AF6F0B">
      <w:pPr>
        <w:numPr>
          <w:ilvl w:val="0"/>
          <w:numId w:val="16"/>
        </w:numPr>
        <w:autoSpaceDE w:val="0"/>
        <w:autoSpaceDN w:val="0"/>
        <w:adjustRightInd w:val="0"/>
        <w:spacing w:line="240" w:lineRule="auto"/>
        <w:rPr>
          <w:rFonts w:ascii="Times New Roman" w:eastAsia="Times New Roman" w:hAnsi="Times New Roman" w:cs="Times New Roman"/>
        </w:rPr>
      </w:pPr>
      <w:r>
        <w:rPr>
          <w:rFonts w:eastAsia="Times New Roman"/>
        </w:rPr>
        <w:t>Page Trail. “Logout” logs the user out and returns them to the main screen (</w:t>
      </w:r>
      <w:r>
        <w:rPr>
          <w:rFonts w:eastAsia="Times New Roman"/>
          <w:color w:val="4BACC6"/>
        </w:rPr>
        <w:t>4_Main_Page</w:t>
      </w:r>
      <w:r>
        <w:rPr>
          <w:rFonts w:eastAsia="Times New Roman"/>
          <w:color w:val="auto"/>
        </w:rPr>
        <w:t>).</w:t>
      </w:r>
    </w:p>
    <w:p w:rsidR="00A77B3E" w:rsidRDefault="00A77B3E" w:rsidP="00AF6F0B">
      <w:pPr>
        <w:spacing w:line="240" w:lineRule="auto"/>
        <w:ind w:left="720"/>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Yifei Zhu</w:t>
      </w:r>
    </w:p>
    <w:p w:rsidR="00A77B3E" w:rsidRDefault="00126CB8">
      <w:pPr>
        <w:spacing w:line="240" w:lineRule="auto"/>
      </w:pPr>
      <w:r>
        <w:t>Annotations:</w:t>
      </w:r>
      <w:r w:rsidR="00BF050C">
        <w:t xml:space="preserve"> Brandon Maxwell</w:t>
      </w:r>
    </w:p>
    <w:p w:rsidR="00A77B3E" w:rsidRDefault="00A77B3E">
      <w:pPr>
        <w:spacing w:line="240" w:lineRule="auto"/>
      </w:pPr>
    </w:p>
    <w:p w:rsidR="00AF6F0B" w:rsidRDefault="008C458D" w:rsidP="00AF6F0B">
      <w:pPr>
        <w:spacing w:line="240" w:lineRule="auto"/>
      </w:pPr>
      <w:r>
        <w:pict>
          <v:shape id="_x0000_i1039" type="#_x0000_t75" style="width:539.55pt;height:239.4pt">
            <v:imagedata r:id="rId23" o:title=""/>
          </v:shape>
        </w:pict>
      </w:r>
      <w:r w:rsidR="00AF6F0B">
        <w:rPr>
          <w:b/>
        </w:rPr>
        <w:t xml:space="preserve">Purpose: </w:t>
      </w:r>
      <w:r w:rsidR="00AF6F0B">
        <w:t>This screen shows a grid layout of all the students in the class. It allows the user to perform different actions based on what buttons they press.</w:t>
      </w:r>
    </w:p>
    <w:p w:rsidR="00AF6F0B" w:rsidRPr="00E225DF" w:rsidRDefault="00AF6F0B" w:rsidP="00AF6F0B">
      <w:pPr>
        <w:spacing w:line="240" w:lineRule="auto"/>
      </w:pPr>
    </w:p>
    <w:p w:rsidR="00AF6F0B" w:rsidRPr="00AF6F0B" w:rsidRDefault="00AF6F0B" w:rsidP="00AF6F0B">
      <w:pPr>
        <w:spacing w:line="240" w:lineRule="auto"/>
      </w:pPr>
      <w:r>
        <w:rPr>
          <w:b/>
        </w:rPr>
        <w:t xml:space="preserve">Loading Events: </w:t>
      </w:r>
      <w:r>
        <w:t xml:space="preserve">Pressing the “View and Edit Student List” button on the </w:t>
      </w:r>
      <w:r w:rsidRPr="00AA731F">
        <w:rPr>
          <w:color w:val="4BACC6"/>
        </w:rPr>
        <w:t>15_Director_Page</w:t>
      </w:r>
      <w:r>
        <w:t xml:space="preserve"> page.</w:t>
      </w:r>
    </w:p>
    <w:p w:rsidR="00AF6F0B" w:rsidRPr="00E225DF" w:rsidRDefault="00AF6F0B" w:rsidP="00AF6F0B">
      <w:pPr>
        <w:spacing w:line="240" w:lineRule="auto"/>
      </w:pPr>
    </w:p>
    <w:p w:rsidR="00AF6F0B" w:rsidRPr="00E225DF" w:rsidRDefault="00AF6F0B" w:rsidP="00AF6F0B">
      <w:pPr>
        <w:spacing w:line="240" w:lineRule="auto"/>
      </w:pPr>
      <w:r>
        <w:rPr>
          <w:b/>
        </w:rPr>
        <w:t>Interface Elements:</w:t>
      </w:r>
    </w:p>
    <w:p w:rsidR="00AF6F0B" w:rsidRPr="00AF6F0B" w:rsidRDefault="00AF6F0B" w:rsidP="00AF6F0B">
      <w:pPr>
        <w:numPr>
          <w:ilvl w:val="0"/>
          <w:numId w:val="17"/>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F6F0B" w:rsidRPr="00AF6F0B" w:rsidRDefault="00AF6F0B" w:rsidP="00AF6F0B">
      <w:pPr>
        <w:numPr>
          <w:ilvl w:val="0"/>
          <w:numId w:val="17"/>
        </w:numPr>
        <w:spacing w:line="240" w:lineRule="auto"/>
      </w:pPr>
      <w:r>
        <w:rPr>
          <w:color w:val="auto"/>
        </w:rPr>
        <w:t>A drop down box that allows the user to select which students they want to view. They can also press the “all” or “none” buttons</w:t>
      </w:r>
      <w:r w:rsidR="00DF4C4C">
        <w:rPr>
          <w:color w:val="auto"/>
        </w:rPr>
        <w:t xml:space="preserve"> to selected all or none of the students</w:t>
      </w:r>
      <w:r>
        <w:rPr>
          <w:color w:val="auto"/>
        </w:rPr>
        <w:t>.</w:t>
      </w:r>
    </w:p>
    <w:p w:rsidR="00AF6F0B" w:rsidRPr="00AF6F0B" w:rsidRDefault="00AF6F0B" w:rsidP="00AF6F0B">
      <w:pPr>
        <w:numPr>
          <w:ilvl w:val="0"/>
          <w:numId w:val="17"/>
        </w:numPr>
        <w:spacing w:line="240" w:lineRule="auto"/>
      </w:pPr>
      <w:r>
        <w:rPr>
          <w:color w:val="auto"/>
        </w:rPr>
        <w:t>A grid layout of all the students showing the name, position, email, major, advisor, and advisor email of all the students.</w:t>
      </w:r>
    </w:p>
    <w:p w:rsidR="00DF4C4C" w:rsidRDefault="00AF6F0B" w:rsidP="00DF4C4C">
      <w:pPr>
        <w:numPr>
          <w:ilvl w:val="0"/>
          <w:numId w:val="17"/>
        </w:numPr>
        <w:spacing w:line="240" w:lineRule="auto"/>
      </w:pPr>
      <w:r>
        <w:rPr>
          <w:color w:val="auto"/>
        </w:rPr>
        <w:t xml:space="preserve">A check box that is used in conjunction with buttons </w:t>
      </w:r>
      <w:r w:rsidR="00DF4C4C">
        <w:rPr>
          <w:color w:val="auto"/>
        </w:rPr>
        <w:t>6, 7, or 8.</w:t>
      </w:r>
    </w:p>
    <w:p w:rsidR="00DF4C4C" w:rsidRDefault="00DF4C4C" w:rsidP="00DF4C4C">
      <w:pPr>
        <w:numPr>
          <w:ilvl w:val="0"/>
          <w:numId w:val="17"/>
        </w:numPr>
        <w:spacing w:line="240" w:lineRule="auto"/>
      </w:pPr>
      <w:r>
        <w:rPr>
          <w:color w:val="auto"/>
        </w:rPr>
        <w:t xml:space="preserve">A button that allows the user to add a student. Takes </w:t>
      </w:r>
      <w:r w:rsidRPr="00DF4C4C">
        <w:rPr>
          <w:color w:val="auto"/>
        </w:rPr>
        <w:t>them</w:t>
      </w:r>
      <w:r>
        <w:rPr>
          <w:color w:val="auto"/>
        </w:rPr>
        <w:t xml:space="preserve"> to </w:t>
      </w:r>
      <w:r w:rsidRPr="00DF4C4C">
        <w:rPr>
          <w:color w:val="4BACC6"/>
        </w:rPr>
        <w:t>17_Director_Student_Add</w:t>
      </w:r>
      <w:r>
        <w:t xml:space="preserve"> page.</w:t>
      </w:r>
    </w:p>
    <w:p w:rsidR="00DF4C4C" w:rsidRPr="00DF4C4C" w:rsidRDefault="00DF4C4C" w:rsidP="00DF4C4C">
      <w:pPr>
        <w:numPr>
          <w:ilvl w:val="0"/>
          <w:numId w:val="17"/>
        </w:numPr>
        <w:spacing w:line="240" w:lineRule="auto"/>
      </w:pPr>
      <w:r>
        <w:t xml:space="preserve">A button that takes the user to the </w:t>
      </w:r>
      <w:r w:rsidRPr="00AA731F">
        <w:rPr>
          <w:color w:val="4BACC6"/>
        </w:rPr>
        <w:t xml:space="preserve">18_Director_Student_View </w:t>
      </w:r>
      <w:r>
        <w:rPr>
          <w:color w:val="auto"/>
        </w:rPr>
        <w:t>page.</w:t>
      </w:r>
    </w:p>
    <w:p w:rsidR="00DF4C4C" w:rsidRPr="00B01F65" w:rsidRDefault="00DF4C4C" w:rsidP="00DF4C4C">
      <w:pPr>
        <w:numPr>
          <w:ilvl w:val="0"/>
          <w:numId w:val="17"/>
        </w:numPr>
        <w:spacing w:line="240" w:lineRule="auto"/>
      </w:pPr>
      <w:r w:rsidRPr="00B01F65">
        <w:t>A button that will open up the user’s email account so they can send an email to the selected student.</w:t>
      </w:r>
    </w:p>
    <w:p w:rsidR="00DF4C4C" w:rsidRDefault="00DF4C4C" w:rsidP="00DF4C4C">
      <w:pPr>
        <w:numPr>
          <w:ilvl w:val="0"/>
          <w:numId w:val="17"/>
        </w:numPr>
        <w:spacing w:line="240" w:lineRule="auto"/>
      </w:pPr>
      <w:r>
        <w:t>A button that allows the user to delete a student/students.</w:t>
      </w:r>
    </w:p>
    <w:p w:rsidR="00DF4C4C" w:rsidRDefault="00DF4C4C" w:rsidP="00DF4C4C">
      <w:pPr>
        <w:numPr>
          <w:ilvl w:val="0"/>
          <w:numId w:val="17"/>
        </w:numPr>
        <w:spacing w:line="240" w:lineRule="auto"/>
      </w:pPr>
      <w:r>
        <w:t xml:space="preserve">A button that will take the user to the </w:t>
      </w:r>
      <w:r w:rsidRPr="00DF4C4C">
        <w:rPr>
          <w:color w:val="4BACC6"/>
        </w:rPr>
        <w:t>23_Director_View_Class_Absence_Forms</w:t>
      </w:r>
      <w:r>
        <w:t xml:space="preserve"> page.</w:t>
      </w:r>
    </w:p>
    <w:p w:rsidR="00DF4C4C" w:rsidRDefault="00DF4C4C" w:rsidP="00DF4C4C">
      <w:pPr>
        <w:numPr>
          <w:ilvl w:val="0"/>
          <w:numId w:val="17"/>
        </w:numPr>
        <w:spacing w:line="240" w:lineRule="auto"/>
      </w:pPr>
      <w:r>
        <w:t xml:space="preserve">A button that will take the user to the </w:t>
      </w:r>
      <w:r w:rsidRPr="00DF4C4C">
        <w:rPr>
          <w:color w:val="4BACC6"/>
        </w:rPr>
        <w:t>20_Director_Student_View_Report</w:t>
      </w:r>
      <w:r>
        <w:t xml:space="preserve"> page.</w:t>
      </w:r>
    </w:p>
    <w:p w:rsidR="00DF4C4C" w:rsidRDefault="00DF4C4C" w:rsidP="00DF4C4C">
      <w:pPr>
        <w:numPr>
          <w:ilvl w:val="0"/>
          <w:numId w:val="17"/>
        </w:numPr>
        <w:spacing w:line="240" w:lineRule="auto"/>
      </w:pPr>
      <w:r>
        <w:t xml:space="preserve">A back button which will take the user back to the </w:t>
      </w:r>
      <w:r w:rsidRPr="00AA731F">
        <w:rPr>
          <w:color w:val="4BACC6"/>
        </w:rPr>
        <w:t>15_Director_Page</w:t>
      </w:r>
      <w:r>
        <w:t xml:space="preserve"> page.</w:t>
      </w:r>
    </w:p>
    <w:p w:rsidR="005D5523" w:rsidRDefault="00DF4C4C" w:rsidP="005D5523">
      <w:pPr>
        <w:numPr>
          <w:ilvl w:val="0"/>
          <w:numId w:val="17"/>
        </w:numPr>
        <w:spacing w:line="240" w:lineRule="auto"/>
      </w:pPr>
      <w:r>
        <w:t>An alert that pops up if all the students in the list are selected and the user presses the delete button.</w:t>
      </w:r>
    </w:p>
    <w:p w:rsidR="005D5523" w:rsidRPr="005D5523" w:rsidRDefault="005D5523" w:rsidP="005D5523">
      <w:pPr>
        <w:numPr>
          <w:ilvl w:val="0"/>
          <w:numId w:val="17"/>
        </w:numPr>
        <w:spacing w:line="240" w:lineRule="auto"/>
      </w:pPr>
      <w:r w:rsidRPr="005D5523">
        <w:rPr>
          <w:rFonts w:eastAsia="Times New Roman"/>
        </w:rPr>
        <w:t>Page Trail. This allows the user to go back to the Director Main page (</w:t>
      </w:r>
      <w:r w:rsidRPr="00AA731F">
        <w:rPr>
          <w:color w:val="4BACC6"/>
        </w:rPr>
        <w:t>15_Director_Page</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D5523" w:rsidRDefault="005D5523" w:rsidP="005D5523">
      <w:pPr>
        <w:spacing w:line="240" w:lineRule="auto"/>
        <w:ind w:left="720"/>
      </w:pPr>
    </w:p>
    <w:p w:rsidR="005D5523" w:rsidRPr="00702EA2" w:rsidRDefault="005D5523" w:rsidP="005D5523">
      <w:pPr>
        <w:autoSpaceDE w:val="0"/>
        <w:autoSpaceDN w:val="0"/>
        <w:adjustRightInd w:val="0"/>
        <w:spacing w:line="240" w:lineRule="auto"/>
        <w:ind w:left="720"/>
        <w:rPr>
          <w:rFonts w:ascii="Times New Roman" w:eastAsia="Times New Roman" w:hAnsi="Times New Roman" w:cs="Times New Roman"/>
        </w:rPr>
      </w:pPr>
    </w:p>
    <w:p w:rsidR="005D5523" w:rsidRDefault="005D5523" w:rsidP="005D5523">
      <w:pPr>
        <w:spacing w:line="240" w:lineRule="auto"/>
        <w:ind w:left="720"/>
      </w:pPr>
    </w:p>
    <w:p w:rsidR="00DF4C4C" w:rsidRDefault="00DF4C4C" w:rsidP="00DF4C4C">
      <w:pPr>
        <w:spacing w:line="240" w:lineRule="auto"/>
      </w:pPr>
      <w:r>
        <w:t xml:space="preserve"> </w:t>
      </w: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8C458D">
      <w:pPr>
        <w:spacing w:line="240" w:lineRule="auto"/>
      </w:pPr>
      <w:r>
        <w:pict>
          <v:shape id="_x0000_i1040" type="#_x0000_t75" style="width:539.55pt;height:224.4pt">
            <v:imagedata r:id="rId24" o:title=""/>
          </v:shape>
        </w:pict>
      </w:r>
    </w:p>
    <w:p w:rsidR="00DF4C4C" w:rsidRDefault="00DF4C4C" w:rsidP="00DF4C4C">
      <w:pPr>
        <w:spacing w:line="240" w:lineRule="auto"/>
      </w:pPr>
      <w:r>
        <w:rPr>
          <w:b/>
        </w:rPr>
        <w:t xml:space="preserve">Purpose: </w:t>
      </w:r>
      <w:r>
        <w:t xml:space="preserve">This screen is used for when the director </w:t>
      </w:r>
      <w:r w:rsidR="006908A7">
        <w:t>needs to add a student to the class.</w:t>
      </w:r>
    </w:p>
    <w:p w:rsidR="00DF4C4C" w:rsidRPr="00E225DF" w:rsidRDefault="00DF4C4C" w:rsidP="00DF4C4C">
      <w:pPr>
        <w:spacing w:line="240" w:lineRule="auto"/>
      </w:pPr>
    </w:p>
    <w:p w:rsidR="00DF4C4C" w:rsidRPr="006908A7" w:rsidRDefault="00DF4C4C" w:rsidP="00DF4C4C">
      <w:pPr>
        <w:spacing w:line="240" w:lineRule="auto"/>
      </w:pPr>
      <w:r>
        <w:rPr>
          <w:b/>
        </w:rPr>
        <w:t xml:space="preserve">Loading Events: </w:t>
      </w:r>
      <w:r w:rsidR="006908A7">
        <w:t xml:space="preserve">Pressing the “Add Student” button on the </w:t>
      </w:r>
      <w:r w:rsidR="006908A7" w:rsidRPr="00AA731F">
        <w:rPr>
          <w:color w:val="4BACC6"/>
        </w:rPr>
        <w:t>16_Director_Student_List</w:t>
      </w:r>
      <w:r w:rsidR="006908A7">
        <w:t xml:space="preserve"> page.</w:t>
      </w:r>
    </w:p>
    <w:p w:rsidR="00DF4C4C" w:rsidRPr="00E225DF" w:rsidRDefault="00DF4C4C" w:rsidP="00DF4C4C">
      <w:pPr>
        <w:spacing w:line="240" w:lineRule="auto"/>
      </w:pPr>
    </w:p>
    <w:p w:rsidR="00DF4C4C" w:rsidRDefault="00DF4C4C" w:rsidP="00DF4C4C">
      <w:pPr>
        <w:spacing w:line="240" w:lineRule="auto"/>
        <w:rPr>
          <w:b/>
        </w:rPr>
      </w:pPr>
      <w:r>
        <w:rPr>
          <w:b/>
        </w:rPr>
        <w:t>Interface Elements:</w:t>
      </w:r>
    </w:p>
    <w:p w:rsidR="006908A7" w:rsidRDefault="006908A7" w:rsidP="006908A7">
      <w:pPr>
        <w:numPr>
          <w:ilvl w:val="0"/>
          <w:numId w:val="18"/>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6908A7" w:rsidRDefault="006908A7" w:rsidP="006908A7">
      <w:pPr>
        <w:numPr>
          <w:ilvl w:val="0"/>
          <w:numId w:val="18"/>
        </w:numPr>
        <w:spacing w:line="240" w:lineRule="auto"/>
      </w:pPr>
      <w:r>
        <w:t>A text box where the user can input the NetID of the student to be added.</w:t>
      </w:r>
    </w:p>
    <w:p w:rsidR="006908A7" w:rsidRDefault="006908A7" w:rsidP="006908A7">
      <w:pPr>
        <w:numPr>
          <w:ilvl w:val="0"/>
          <w:numId w:val="18"/>
        </w:numPr>
        <w:spacing w:line="240" w:lineRule="auto"/>
      </w:pPr>
      <w:r>
        <w:t>A text box where the user can input the First Name of the student to be added.</w:t>
      </w:r>
    </w:p>
    <w:p w:rsidR="006908A7" w:rsidRDefault="006908A7" w:rsidP="006908A7">
      <w:pPr>
        <w:numPr>
          <w:ilvl w:val="0"/>
          <w:numId w:val="18"/>
        </w:numPr>
        <w:spacing w:line="240" w:lineRule="auto"/>
      </w:pPr>
      <w:r>
        <w:t>A text box where the user can input the Last Name of the student to be added.</w:t>
      </w:r>
    </w:p>
    <w:p w:rsidR="006908A7" w:rsidRDefault="006908A7" w:rsidP="006908A7">
      <w:pPr>
        <w:numPr>
          <w:ilvl w:val="0"/>
          <w:numId w:val="18"/>
        </w:numPr>
        <w:spacing w:line="240" w:lineRule="auto"/>
      </w:pPr>
      <w:r>
        <w:t>A text box where the user can input the Password of the student to be added.</w:t>
      </w:r>
    </w:p>
    <w:p w:rsidR="006908A7" w:rsidRDefault="006908A7" w:rsidP="006908A7">
      <w:pPr>
        <w:numPr>
          <w:ilvl w:val="0"/>
          <w:numId w:val="18"/>
        </w:numPr>
        <w:spacing w:line="240" w:lineRule="auto"/>
      </w:pPr>
      <w:r>
        <w:t>A text box where the user can confirm the Password of the student to be added.</w:t>
      </w:r>
    </w:p>
    <w:p w:rsidR="006908A7" w:rsidRDefault="006908A7" w:rsidP="006908A7">
      <w:pPr>
        <w:numPr>
          <w:ilvl w:val="0"/>
          <w:numId w:val="18"/>
        </w:numPr>
        <w:spacing w:line="240" w:lineRule="auto"/>
      </w:pPr>
      <w:r>
        <w:t>A dropdown box where the user can enter the Major of the student to be added.</w:t>
      </w:r>
    </w:p>
    <w:p w:rsidR="006908A7" w:rsidRDefault="006908A7" w:rsidP="006908A7">
      <w:pPr>
        <w:numPr>
          <w:ilvl w:val="0"/>
          <w:numId w:val="18"/>
        </w:numPr>
        <w:spacing w:line="240" w:lineRule="auto"/>
      </w:pPr>
      <w:r>
        <w:t>A dropdown box where the user can enter the Advisor of the student to be added.</w:t>
      </w:r>
    </w:p>
    <w:p w:rsidR="006908A7" w:rsidRDefault="006908A7" w:rsidP="006908A7">
      <w:pPr>
        <w:numPr>
          <w:ilvl w:val="0"/>
          <w:numId w:val="18"/>
        </w:numPr>
        <w:spacing w:line="240" w:lineRule="auto"/>
      </w:pPr>
      <w:r>
        <w:t>A dropdown box where the user can enter the Position of the student to be added.</w:t>
      </w:r>
    </w:p>
    <w:p w:rsidR="006908A7" w:rsidRDefault="006908A7" w:rsidP="006908A7">
      <w:pPr>
        <w:numPr>
          <w:ilvl w:val="0"/>
          <w:numId w:val="18"/>
        </w:numPr>
        <w:spacing w:line="240" w:lineRule="auto"/>
      </w:pPr>
      <w:r>
        <w:t>A button to add the current student to the list of students in the class.</w:t>
      </w:r>
    </w:p>
    <w:p w:rsidR="006908A7" w:rsidRDefault="006908A7" w:rsidP="006908A7">
      <w:pPr>
        <w:numPr>
          <w:ilvl w:val="0"/>
          <w:numId w:val="18"/>
        </w:numPr>
        <w:spacing w:line="240" w:lineRule="auto"/>
      </w:pPr>
      <w:r>
        <w:t>An alert that pops up if the user inputs an incorrectly formatted password.</w:t>
      </w:r>
    </w:p>
    <w:p w:rsidR="006908A7" w:rsidRDefault="006908A7" w:rsidP="006908A7">
      <w:pPr>
        <w:numPr>
          <w:ilvl w:val="0"/>
          <w:numId w:val="18"/>
        </w:numPr>
        <w:spacing w:line="240" w:lineRule="auto"/>
      </w:pPr>
      <w:r>
        <w:t>An alert that pops up if the password and re-enter password fields don’t match.</w:t>
      </w:r>
    </w:p>
    <w:p w:rsidR="006908A7" w:rsidRDefault="006908A7" w:rsidP="006908A7">
      <w:pPr>
        <w:numPr>
          <w:ilvl w:val="0"/>
          <w:numId w:val="18"/>
        </w:numPr>
        <w:spacing w:line="240" w:lineRule="auto"/>
      </w:pPr>
      <w:r>
        <w:t>An alert that pops up if the user typed a NetID that is already taken.</w:t>
      </w:r>
    </w:p>
    <w:p w:rsidR="00A77B3E" w:rsidRDefault="006908A7" w:rsidP="006908A7">
      <w:pPr>
        <w:numPr>
          <w:ilvl w:val="0"/>
          <w:numId w:val="18"/>
        </w:numPr>
        <w:spacing w:line="240" w:lineRule="auto"/>
      </w:pPr>
      <w:r>
        <w:t>An alert that pops up if the user doesn’t fill out all of the fields.</w:t>
      </w:r>
    </w:p>
    <w:p w:rsidR="00651385" w:rsidRDefault="005D5523" w:rsidP="005D5523">
      <w:pPr>
        <w:numPr>
          <w:ilvl w:val="0"/>
          <w:numId w:val="18"/>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Yifei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8C458D">
      <w:pPr>
        <w:spacing w:line="240" w:lineRule="auto"/>
      </w:pPr>
      <w:r>
        <w:pict>
          <v:shape id="_x0000_i1041" type="#_x0000_t75" style="width:539.55pt;height:301.1pt">
            <v:imagedata r:id="rId25" o:title=""/>
          </v:shape>
        </w:pict>
      </w:r>
    </w:p>
    <w:p w:rsidR="0044369B" w:rsidRDefault="0044369B" w:rsidP="0044369B">
      <w:pPr>
        <w:spacing w:line="240" w:lineRule="auto"/>
      </w:pPr>
      <w:r>
        <w:rPr>
          <w:b/>
        </w:rPr>
        <w:t xml:space="preserve">Purpose: </w:t>
      </w:r>
      <w:r>
        <w:t>This screen is used for when the director wants to view the current information about a student.</w:t>
      </w:r>
    </w:p>
    <w:p w:rsidR="0044369B" w:rsidRPr="00E225DF" w:rsidRDefault="0044369B" w:rsidP="0044369B">
      <w:pPr>
        <w:spacing w:line="240" w:lineRule="auto"/>
      </w:pPr>
    </w:p>
    <w:p w:rsidR="0044369B" w:rsidRPr="006908A7" w:rsidRDefault="0044369B" w:rsidP="0044369B">
      <w:pPr>
        <w:spacing w:line="240" w:lineRule="auto"/>
      </w:pPr>
      <w:r>
        <w:rPr>
          <w:b/>
        </w:rPr>
        <w:t xml:space="preserve">Loading Events: </w:t>
      </w:r>
      <w:r>
        <w:t xml:space="preserve">Pressing the “View Student” button on the </w:t>
      </w:r>
      <w:r w:rsidRPr="0044369B">
        <w:rPr>
          <w:color w:val="4BACC6"/>
        </w:rPr>
        <w:t>16_Director_Student_List</w:t>
      </w:r>
      <w:r>
        <w:t xml:space="preserve"> page.</w:t>
      </w:r>
    </w:p>
    <w:p w:rsidR="0044369B" w:rsidRPr="00E225DF" w:rsidRDefault="0044369B" w:rsidP="0044369B">
      <w:pPr>
        <w:spacing w:line="240" w:lineRule="auto"/>
      </w:pPr>
    </w:p>
    <w:p w:rsidR="0044369B" w:rsidRDefault="0044369B" w:rsidP="0044369B">
      <w:pPr>
        <w:spacing w:line="240" w:lineRule="auto"/>
        <w:rPr>
          <w:b/>
        </w:rPr>
      </w:pPr>
      <w:r>
        <w:rPr>
          <w:b/>
        </w:rPr>
        <w:t>Interface Elements:</w:t>
      </w:r>
    </w:p>
    <w:p w:rsidR="0044369B" w:rsidRDefault="0044369B" w:rsidP="0044369B">
      <w:pPr>
        <w:numPr>
          <w:ilvl w:val="0"/>
          <w:numId w:val="19"/>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44369B" w:rsidRDefault="0044369B" w:rsidP="0044369B">
      <w:pPr>
        <w:numPr>
          <w:ilvl w:val="0"/>
          <w:numId w:val="19"/>
        </w:numPr>
        <w:spacing w:line="240" w:lineRule="auto"/>
      </w:pPr>
      <w:r>
        <w:t>A text box  that allows the user to search for a specific student.</w:t>
      </w:r>
    </w:p>
    <w:p w:rsidR="0044369B" w:rsidRDefault="0044369B" w:rsidP="0044369B">
      <w:pPr>
        <w:numPr>
          <w:ilvl w:val="0"/>
          <w:numId w:val="19"/>
        </w:numPr>
        <w:spacing w:line="240" w:lineRule="auto"/>
      </w:pPr>
      <w:r>
        <w:t xml:space="preserve">A button that when pressed will take the user to the </w:t>
      </w:r>
      <w:r w:rsidRPr="00AA731F">
        <w:rPr>
          <w:color w:val="4BACC6"/>
        </w:rPr>
        <w:t xml:space="preserve">20_Director_Student_View_Report </w:t>
      </w:r>
      <w:r>
        <w:t>page.</w:t>
      </w:r>
    </w:p>
    <w:p w:rsidR="0044369B" w:rsidRDefault="0044369B" w:rsidP="0044369B">
      <w:pPr>
        <w:numPr>
          <w:ilvl w:val="0"/>
          <w:numId w:val="19"/>
        </w:numPr>
        <w:spacing w:line="240" w:lineRule="auto"/>
      </w:pPr>
      <w:r>
        <w:t>A button that when pressed will take the user to the</w:t>
      </w:r>
      <w:r w:rsidRPr="00AA731F">
        <w:rPr>
          <w:color w:val="4BACC6"/>
        </w:rPr>
        <w:t xml:space="preserve">19_Director_Student_Edit_Info </w:t>
      </w:r>
      <w:r>
        <w:t>page.</w:t>
      </w:r>
    </w:p>
    <w:p w:rsidR="0044369B" w:rsidRDefault="0044369B" w:rsidP="0044369B">
      <w:pPr>
        <w:numPr>
          <w:ilvl w:val="0"/>
          <w:numId w:val="19"/>
        </w:numPr>
        <w:spacing w:line="240" w:lineRule="auto"/>
      </w:pPr>
      <w:r>
        <w:t xml:space="preserve">A button that when pressed will </w:t>
      </w:r>
      <w:r w:rsidR="006F66E6">
        <w:t>al</w:t>
      </w:r>
      <w:r w:rsidR="00503A1F">
        <w:t>low user to edit student record.</w:t>
      </w:r>
    </w:p>
    <w:p w:rsidR="0044369B" w:rsidRDefault="0044369B" w:rsidP="0044369B">
      <w:pPr>
        <w:numPr>
          <w:ilvl w:val="0"/>
          <w:numId w:val="19"/>
        </w:numPr>
        <w:spacing w:line="240" w:lineRule="auto"/>
      </w:pPr>
      <w:r>
        <w:t>A button that allows the user to go from this student to the previous student in the list.</w:t>
      </w:r>
    </w:p>
    <w:p w:rsidR="0044369B" w:rsidRDefault="0044369B" w:rsidP="0044369B">
      <w:pPr>
        <w:numPr>
          <w:ilvl w:val="0"/>
          <w:numId w:val="19"/>
        </w:numPr>
        <w:spacing w:line="240" w:lineRule="auto"/>
      </w:pPr>
      <w:r>
        <w:t>A button that allows the user to go from this student to the next student in the list.</w:t>
      </w:r>
    </w:p>
    <w:p w:rsidR="0044369B" w:rsidRPr="0044369B" w:rsidRDefault="0044369B" w:rsidP="0044369B">
      <w:pPr>
        <w:numPr>
          <w:ilvl w:val="0"/>
          <w:numId w:val="19"/>
        </w:numPr>
        <w:spacing w:line="240" w:lineRule="auto"/>
      </w:pPr>
      <w:r>
        <w:t xml:space="preserve">A back button that will take the user to the </w:t>
      </w:r>
      <w:r w:rsidRPr="00AA731F">
        <w:rPr>
          <w:color w:val="4BACC6"/>
        </w:rPr>
        <w:t xml:space="preserve">16_Director_Student_List </w:t>
      </w:r>
      <w:r>
        <w:rPr>
          <w:color w:val="auto"/>
        </w:rPr>
        <w:t>page.</w:t>
      </w:r>
    </w:p>
    <w:p w:rsidR="0044369B" w:rsidRDefault="0044369B" w:rsidP="0044369B">
      <w:pPr>
        <w:numPr>
          <w:ilvl w:val="0"/>
          <w:numId w:val="19"/>
        </w:numPr>
        <w:spacing w:line="240" w:lineRule="auto"/>
      </w:pPr>
      <w:r>
        <w:t>A box that displays information about the student the user is currently viewing.</w:t>
      </w:r>
    </w:p>
    <w:p w:rsidR="0044369B" w:rsidRDefault="0044369B" w:rsidP="0044369B">
      <w:pPr>
        <w:numPr>
          <w:ilvl w:val="0"/>
          <w:numId w:val="19"/>
        </w:numPr>
        <w:spacing w:line="240" w:lineRule="auto"/>
      </w:pPr>
      <w:r>
        <w:t>An alert that pops up if the user searches for a student that is not in the list.</w:t>
      </w:r>
    </w:p>
    <w:p w:rsidR="0044369B" w:rsidRDefault="0044369B" w:rsidP="0044369B">
      <w:pPr>
        <w:numPr>
          <w:ilvl w:val="0"/>
          <w:numId w:val="19"/>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44369B">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2" type="#_x0000_t75" style="width:539.55pt;height:297.35pt">
            <v:imagedata r:id="rId26" o:title=""/>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4. The text field allows direc</w:t>
      </w:r>
      <w:bookmarkStart w:id="0" w:name="_GoBack"/>
      <w:bookmarkEnd w:id="0"/>
      <w:r>
        <w:t xml:space="preserve">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r w:rsidR="00BC746F">
        <w:t xml:space="preserve">Screen  </w:t>
      </w:r>
      <w:r w:rsidR="00BC746F" w:rsidRPr="00BC746F">
        <w:rPr>
          <w:color w:val="548DD4"/>
        </w:rPr>
        <w:t>27_Help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r w:rsidR="003F6E00">
        <w:t>page(</w:t>
      </w:r>
      <w:r w:rsidR="005C1AAE">
        <w:t xml:space="preserve">Screen </w:t>
      </w:r>
      <w:r w:rsidR="001E0354" w:rsidRPr="008872D5">
        <w:rPr>
          <w:color w:val="548DD4"/>
        </w:rPr>
        <w:t>18_Director_Student_View</w:t>
      </w:r>
      <w:r w:rsidR="005C1AAE">
        <w:t>)</w:t>
      </w:r>
    </w:p>
    <w:p w:rsidR="006A0C0B" w:rsidRDefault="006A0C0B" w:rsidP="006A0C0B">
      <w:pPr>
        <w:spacing w:line="240" w:lineRule="auto"/>
      </w:pPr>
      <w:r>
        <w:t>9.</w:t>
      </w:r>
      <w:r w:rsidRPr="006A0C0B">
        <w:rPr>
          <w:rFonts w:eastAsia="Times New Roman"/>
        </w:rPr>
        <w:t xml:space="preserve"> </w:t>
      </w:r>
      <w:r w:rsidR="005C4101">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5C4101" w:rsidRDefault="005C4101">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Yifei Zhu</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3" type="#_x0000_t75" style="width:458.2pt;height:333.8pt">
            <v:imagedata r:id="rId27"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r w:rsidR="00CE7CBE">
        <w:t>page</w:t>
      </w:r>
      <w:r w:rsidR="001F39A0">
        <w:t>(</w:t>
      </w:r>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NetID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550181" w:rsidRDefault="00550181" w:rsidP="00550181">
      <w:r>
        <w:t xml:space="preserve">8. If the director click the question mark, then a help window appear (Screen  </w:t>
      </w:r>
      <w:r w:rsidRPr="00BC746F">
        <w:rPr>
          <w:color w:val="548DD4"/>
        </w:rPr>
        <w:t>27_Help</w:t>
      </w:r>
      <w:r>
        <w:t>).</w:t>
      </w:r>
    </w:p>
    <w:p w:rsidR="00BE7A50" w:rsidRDefault="00BE7A50" w:rsidP="00BE7A50">
      <w:pPr>
        <w:spacing w:line="240" w:lineRule="auto"/>
      </w:pPr>
      <w:r>
        <w:t>9.</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550181" w:rsidRDefault="00550181" w:rsidP="00870833"/>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21_Director_View_Class_Report</w:t>
      </w:r>
    </w:p>
    <w:p w:rsidR="00A77B3E" w:rsidRDefault="00126CB8">
      <w:pPr>
        <w:spacing w:line="240" w:lineRule="auto"/>
      </w:pPr>
      <w:r>
        <w:t>Sketch: Todd Wegter</w:t>
      </w:r>
      <w:r w:rsidR="00D11CAC">
        <w:t>,</w:t>
      </w:r>
      <w:r w:rsidR="00D11CAC" w:rsidRPr="00D11CAC">
        <w:t xml:space="preserve"> </w:t>
      </w:r>
      <w:r w:rsidR="00D11CAC">
        <w:t>Yifei Zhu</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4" type="#_x0000_t75" style="width:449.75pt;height:330.1pt">
            <v:imagedata r:id="rId28"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page(Screen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E72236" w:rsidRDefault="00E72236" w:rsidP="00E72236">
      <w:r>
        <w:t xml:space="preserve">7. If the director click the question mark, then a help window appear (Screen  </w:t>
      </w:r>
      <w:r w:rsidRPr="00BC746F">
        <w:rPr>
          <w:color w:val="548DD4"/>
        </w:rPr>
        <w:t>27_Help</w:t>
      </w:r>
      <w:r>
        <w:t>).</w:t>
      </w:r>
    </w:p>
    <w:p w:rsidR="00BE7A50" w:rsidRDefault="00BE7A50" w:rsidP="00BE7A50">
      <w:pPr>
        <w:spacing w:line="240" w:lineRule="auto"/>
      </w:pPr>
      <w:r>
        <w:t>8.</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BE7A50" w:rsidRDefault="00BE7A50" w:rsidP="00E72236"/>
    <w:p w:rsidR="00EE2DE3" w:rsidRDefault="00EE2DE3">
      <w:pPr>
        <w:spacing w:line="240" w:lineRule="auto"/>
      </w:pPr>
    </w:p>
    <w:p w:rsidR="0073686B" w:rsidRDefault="0073686B">
      <w:pPr>
        <w:spacing w:line="240" w:lineRule="auto"/>
      </w:pPr>
    </w:p>
    <w:p w:rsidR="0073686B" w:rsidRDefault="0073686B">
      <w:pPr>
        <w:spacing w:line="240" w:lineRule="auto"/>
      </w:pPr>
    </w:p>
    <w:p w:rsidR="0073686B" w:rsidRDefault="0073686B">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Sketch: Todd Wegter</w:t>
      </w:r>
      <w:r w:rsidR="006C02AA">
        <w:t>, Yifei Zhu</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5" type="#_x0000_t75" style="width:368.4pt;height:268.35pt">
            <v:imagedata r:id="rId29"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Window(Screen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(Screen  </w:t>
      </w:r>
      <w:r w:rsidRPr="00BC746F">
        <w:rPr>
          <w:color w:val="548DD4"/>
        </w:rPr>
        <w:t>27_Help</w:t>
      </w:r>
      <w:r>
        <w:t>).</w:t>
      </w:r>
    </w:p>
    <w:p w:rsidR="00EE2DE3" w:rsidRDefault="00D44E44" w:rsidP="00F742B0">
      <w:r>
        <w:t xml:space="preserve">7. The tabs </w:t>
      </w:r>
      <w:r w:rsidR="00D03A39">
        <w:t>show</w:t>
      </w:r>
      <w:r>
        <w:t xml:space="preserve"> different types of graphs and forms.</w:t>
      </w:r>
    </w:p>
    <w:p w:rsidR="00F742B0" w:rsidRDefault="00F742B0" w:rsidP="00F742B0">
      <w:r>
        <w:t xml:space="preserve">8. The “Back” button returns to the View Student webpage(Screen </w:t>
      </w:r>
      <w:r w:rsidRPr="008872D5">
        <w:rPr>
          <w:color w:val="548DD4"/>
        </w:rPr>
        <w:t>18_Director_Student_View</w:t>
      </w:r>
      <w:r>
        <w:t>)</w:t>
      </w:r>
    </w:p>
    <w:p w:rsidR="00EE2DE3" w:rsidRDefault="00EE2DE3" w:rsidP="00EE2DE3">
      <w:pPr>
        <w:spacing w:line="240" w:lineRule="auto"/>
      </w:pPr>
      <w:r>
        <w:t>9.</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EE2DE3" w:rsidRDefault="00EE2DE3">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Sketch: Todd Wegter</w:t>
      </w:r>
      <w:r w:rsidR="004723AA">
        <w:t>, Yifei Zhu</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6" type="#_x0000_t75" style="width:490.9pt;height:305.75pt">
            <v:imagedata r:id="rId30"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523311">
      <w:r>
        <w:t xml:space="preserve">1. </w:t>
      </w:r>
      <w:r w:rsidRPr="00AA1DB1">
        <w:t>If the director click the “View” button, the specific form will popup</w:t>
      </w:r>
      <w:r w:rsidR="00523311">
        <w:t xml:space="preserve"> student conflict form (screen  </w:t>
      </w:r>
      <w:r w:rsidR="00523311" w:rsidRPr="00523311">
        <w:rPr>
          <w:color w:val="548DD4"/>
        </w:rPr>
        <w:t>4_Director_Student_View_Conflict</w:t>
      </w:r>
      <w:r w:rsidR="00523311">
        <w:t xml:space="preserve">) or student absence form(screen </w:t>
      </w:r>
      <w:r w:rsidR="00523311" w:rsidRPr="00523311">
        <w:rPr>
          <w:color w:val="548DD4"/>
        </w:rPr>
        <w:t>31_Director_Student_View_Absence_Form</w:t>
      </w:r>
      <w:r w:rsidR="00523311">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 xml:space="preserve">6. If the director clicks the question mark, then a help window appears (Screen  </w:t>
      </w:r>
      <w:r w:rsidRPr="00BC746F">
        <w:rPr>
          <w:color w:val="548DD4"/>
        </w:rPr>
        <w:t>27_Help</w:t>
      </w:r>
      <w:r>
        <w:t>).</w:t>
      </w:r>
    </w:p>
    <w:p w:rsidR="00C933AA" w:rsidRDefault="00C933AA" w:rsidP="00C933AA">
      <w:r>
        <w:t>7. The tabs show different types of graphs and forms.</w:t>
      </w:r>
    </w:p>
    <w:p w:rsidR="00C933AA" w:rsidRDefault="00C933AA" w:rsidP="00C933AA">
      <w:r>
        <w:t xml:space="preserve">8. The “Back” button returns to the View Student webpage(Screen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EE2DE3" w:rsidRDefault="00EE2DE3" w:rsidP="00EE2DE3">
      <w:pPr>
        <w:spacing w:line="240" w:lineRule="auto"/>
      </w:pPr>
      <w:r>
        <w:t>10.</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Yifei Zhu</w:t>
      </w:r>
    </w:p>
    <w:p w:rsidR="00A77B3E" w:rsidRDefault="00126CB8">
      <w:pPr>
        <w:spacing w:line="240" w:lineRule="auto"/>
      </w:pPr>
      <w:r>
        <w:t>Annotations:</w:t>
      </w:r>
      <w:r w:rsidR="00F9146E" w:rsidRPr="00F9146E">
        <w:t xml:space="preserve"> </w:t>
      </w:r>
      <w:r w:rsidR="00F9146E">
        <w:t>Yifei Zhu</w:t>
      </w:r>
    </w:p>
    <w:p w:rsidR="00A77B3E" w:rsidRDefault="00A77B3E">
      <w:pPr>
        <w:spacing w:line="240" w:lineRule="auto"/>
      </w:pPr>
    </w:p>
    <w:p w:rsidR="00A77B3E" w:rsidRDefault="008C458D">
      <w:pPr>
        <w:spacing w:line="240" w:lineRule="auto"/>
      </w:pPr>
      <w:r>
        <w:pict>
          <v:shape id="_x0000_i1047" type="#_x0000_t75" style="width:350.65pt;height:273.95pt">
            <v:imagedata r:id="rId31" o:title=""/>
          </v:shape>
        </w:pict>
      </w:r>
    </w:p>
    <w:p w:rsidR="00E433E2" w:rsidRDefault="00E433E2" w:rsidP="00B40284"/>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Forms </w:t>
      </w:r>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DA5A47" w:rsidRDefault="009D3788" w:rsidP="00B40284">
      <w:pPr>
        <w:rPr>
          <w:b/>
        </w:rPr>
      </w:pPr>
      <w:r>
        <w:rPr>
          <w:b/>
          <w:u w:val="single"/>
        </w:rPr>
        <w:t>Interface Elements</w:t>
      </w:r>
      <w:r w:rsidR="00B40284" w:rsidRPr="00BA134B">
        <w:rPr>
          <w:b/>
        </w:rPr>
        <w:t xml:space="preserve">: </w:t>
      </w:r>
    </w:p>
    <w:p w:rsidR="00EF119F" w:rsidRPr="00DA5A47" w:rsidRDefault="00DA5A47" w:rsidP="00B40284">
      <w:pPr>
        <w:rPr>
          <w:b/>
        </w:rPr>
      </w:pPr>
      <w:r>
        <w:t>1. Go to the previous or next form.</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(radio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page</w:t>
      </w:r>
      <w:r w:rsidR="00B40284">
        <w:t xml:space="preserve">(Screen </w:t>
      </w:r>
      <w:r w:rsidR="00B40284" w:rsidRPr="0010368F">
        <w:rPr>
          <w:color w:val="548DD4"/>
        </w:rPr>
        <w:t>18_Director_Student_View</w:t>
      </w:r>
      <w:r w:rsidR="00B40284">
        <w:t>)</w:t>
      </w:r>
    </w:p>
    <w:p w:rsidR="004A2C71" w:rsidRDefault="004A2C71" w:rsidP="004A2C71">
      <w:r>
        <w:t xml:space="preserve">13. If the director clicks the question mark, then a help window appears (Screen  </w:t>
      </w:r>
      <w:r w:rsidRPr="00BC746F">
        <w:rPr>
          <w:color w:val="548DD4"/>
        </w:rPr>
        <w:t>27_Help</w:t>
      </w:r>
      <w:r>
        <w:t>).</w:t>
      </w:r>
    </w:p>
    <w:p w:rsidR="004A2C71" w:rsidRDefault="004A2C71" w:rsidP="004A2C71">
      <w:r>
        <w:t>14.</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4A2C71" w:rsidRDefault="004A2C71" w:rsidP="00B40284"/>
    <w:p w:rsidR="00637E36" w:rsidRDefault="00637E36" w:rsidP="00B40284"/>
    <w:p w:rsidR="0011734A" w:rsidRDefault="0011734A"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Yifei Zhu</w:t>
      </w:r>
    </w:p>
    <w:p w:rsidR="00A77B3E" w:rsidRDefault="00A77B3E">
      <w:pPr>
        <w:spacing w:line="240" w:lineRule="auto"/>
      </w:pPr>
    </w:p>
    <w:p w:rsidR="00A77B3E" w:rsidRDefault="008C458D">
      <w:pPr>
        <w:spacing w:line="240" w:lineRule="auto"/>
      </w:pPr>
      <w:r>
        <w:pict>
          <v:shape id="_x0000_i1048" type="#_x0000_t75" style="width:447.9pt;height:327.25pt">
            <v:imagedata r:id="rId32"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Forms </w:t>
      </w:r>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changes</w:t>
      </w:r>
      <w:r w:rsidR="00AA1DB1">
        <w:t xml:space="preserve">  to the attendance. </w:t>
      </w:r>
    </w:p>
    <w:p w:rsidR="00AE351E" w:rsidRDefault="002B6EEE" w:rsidP="00AE351E">
      <w:r>
        <w:t>9</w:t>
      </w:r>
      <w:r w:rsidR="00AE351E">
        <w:t xml:space="preserve">. If the director clicks the question mark, then a help window appears (Screen  </w:t>
      </w:r>
      <w:r w:rsidR="00AE351E" w:rsidRPr="00BC746F">
        <w:rPr>
          <w:color w:val="548DD4"/>
        </w:rPr>
        <w:t>27_Help</w:t>
      </w:r>
      <w:r w:rsidR="00AE351E">
        <w:t>).</w:t>
      </w:r>
    </w:p>
    <w:p w:rsidR="002B6EEE" w:rsidRDefault="002B6EEE" w:rsidP="002B6EEE">
      <w:r>
        <w:t xml:space="preserve">10. The “Back” button returns to the View Student webpage(Screen </w:t>
      </w:r>
      <w:r w:rsidRPr="008872D5">
        <w:rPr>
          <w:color w:val="548DD4"/>
        </w:rPr>
        <w:t>18_Director_Student_View</w:t>
      </w:r>
      <w:r>
        <w:t>)</w:t>
      </w:r>
    </w:p>
    <w:p w:rsidR="004A2C71" w:rsidRDefault="004A2C71" w:rsidP="004A2C71">
      <w:r>
        <w:t>11.</w:t>
      </w:r>
      <w:r w:rsidRPr="006A0C0B">
        <w:rPr>
          <w:rFonts w:eastAsia="Times New Roman"/>
        </w:rPr>
        <w:t xml:space="preserve"> </w:t>
      </w:r>
      <w:r>
        <w:rPr>
          <w:rFonts w:eastAsia="Times New Roman"/>
        </w:rPr>
        <w:t xml:space="preserve"> </w:t>
      </w:r>
      <w:r w:rsidRPr="005D5523">
        <w:rPr>
          <w:rFonts w:eastAsia="Times New Roman"/>
        </w:rPr>
        <w:t>Page Trail. This allows the user to go back to the Director Main page (</w:t>
      </w:r>
      <w:r w:rsidRPr="005D5523">
        <w:rPr>
          <w:color w:val="4BACC6"/>
        </w:rPr>
        <w:t>15_Director_Page</w:t>
      </w:r>
      <w:r>
        <w:t>) or the Student List Page (</w:t>
      </w:r>
      <w:r w:rsidRPr="00AA731F">
        <w:rPr>
          <w:color w:val="4BACC6"/>
        </w:rPr>
        <w:t>16_Director_Student_List</w:t>
      </w:r>
      <w:r>
        <w:t>) or View Student (</w:t>
      </w:r>
      <w:r w:rsidRPr="006A0C0B">
        <w:rPr>
          <w:color w:val="4BACC6"/>
        </w:rPr>
        <w:t>18_Director_Student_View</w:t>
      </w:r>
      <w:r>
        <w:t xml:space="preserve">). </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11734A" w:rsidRDefault="0011734A" w:rsidP="004A2C71"/>
    <w:p w:rsidR="0098627C" w:rsidRDefault="0011734A" w:rsidP="004A2C71">
      <w:r>
        <w:br w:type="page"/>
      </w:r>
      <w:r w:rsidR="0098627C">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E17203" w:rsidP="0098627C">
      <w:pPr>
        <w:spacing w:line="240" w:lineRule="auto"/>
      </w:pPr>
      <w:r>
        <w:rPr>
          <w:noProof/>
        </w:rPr>
        <w:pict>
          <v:shape id="_x0000_s1273" type="#_x0000_t202" style="position:absolute;margin-left:-28.3pt;margin-top:34.8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793E52" w:rsidRPr="00804D8F" w:rsidRDefault="00793E52" w:rsidP="0098627C">
                  <w:pPr>
                    <w:rPr>
                      <w:color w:val="FF0000"/>
                      <w:sz w:val="44"/>
                    </w:rPr>
                  </w:pPr>
                  <w:r>
                    <w:rPr>
                      <w:color w:val="FF0000"/>
                      <w:sz w:val="44"/>
                    </w:rPr>
                    <w:t>2</w:t>
                  </w:r>
                </w:p>
              </w:txbxContent>
            </v:textbox>
          </v:shape>
        </w:pict>
      </w:r>
      <w:r w:rsidR="008C458D">
        <w:pict>
          <v:shape id="_x0000_i1049" type="#_x0000_t75" style="width:467.55pt;height:237.5pt">
            <v:imagedata r:id="rId33"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File to Upload Selector. Allow user to either type in the filepath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E17203" w:rsidP="0098627C">
      <w:pPr>
        <w:spacing w:line="240" w:lineRule="auto"/>
      </w:pPr>
      <w:r>
        <w:rPr>
          <w:noProof/>
        </w:rPr>
        <w:pict>
          <v:shape id="_x0000_s1229" type="#_x0000_t202" style="position:absolute;margin-left:392.75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793E52" w:rsidRPr="00804D8F" w:rsidRDefault="00793E52"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793E52" w:rsidRPr="00804D8F" w:rsidRDefault="00793E52" w:rsidP="0098627C">
                  <w:pPr>
                    <w:rPr>
                      <w:color w:val="FF0000"/>
                      <w:sz w:val="44"/>
                    </w:rPr>
                  </w:pPr>
                  <w:r>
                    <w:rPr>
                      <w:color w:val="FF0000"/>
                      <w:sz w:val="44"/>
                    </w:rPr>
                    <w:t>2</w:t>
                  </w:r>
                </w:p>
              </w:txbxContent>
            </v:textbox>
          </v:shape>
        </w:pict>
      </w:r>
      <w:r w:rsidR="008C458D">
        <w:pict>
          <v:shape id="_x0000_i1050" type="#_x0000_t75" style="width:400.2pt;height:303.9pt" o:allowoverlap="f">
            <v:imagedata r:id="rId34"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11734A" w:rsidP="0098627C">
      <w:pPr>
        <w:spacing w:line="240" w:lineRule="auto"/>
      </w:pPr>
      <w:r>
        <w:rPr>
          <w:noProof/>
        </w:rPr>
        <w:pict>
          <v:shape id="_x0000_s1230" type="#_x0000_t202" style="position:absolute;margin-left:169pt;margin-top:234.6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32" type="#_x0000_t202" style="position:absolute;margin-left:100.8pt;margin-top:219.7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793E52" w:rsidRPr="00804D8F" w:rsidRDefault="00793E52" w:rsidP="0098627C">
                  <w:pPr>
                    <w:rPr>
                      <w:color w:val="FF0000"/>
                      <w:sz w:val="44"/>
                    </w:rPr>
                  </w:pPr>
                  <w:r w:rsidRPr="00804D8F">
                    <w:rPr>
                      <w:color w:val="FF0000"/>
                      <w:sz w:val="44"/>
                    </w:rPr>
                    <w:t>1</w:t>
                  </w:r>
                </w:p>
              </w:txbxContent>
            </v:textbox>
          </v:shape>
        </w:pict>
      </w:r>
      <w:r w:rsidR="00E17203">
        <w:rPr>
          <w:noProof/>
        </w:rPr>
        <w:pict>
          <v:shape id="_x0000_s1272" type="#_x0000_t202" style="position:absolute;margin-left:-20.05pt;margin-top:53.1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793E52" w:rsidRPr="00804D8F" w:rsidRDefault="00793E52" w:rsidP="0098627C">
                  <w:pPr>
                    <w:rPr>
                      <w:color w:val="FF0000"/>
                      <w:sz w:val="44"/>
                    </w:rPr>
                  </w:pPr>
                  <w:r>
                    <w:rPr>
                      <w:color w:val="FF0000"/>
                      <w:sz w:val="44"/>
                    </w:rPr>
                    <w:t>8</w:t>
                  </w:r>
                </w:p>
              </w:txbxContent>
            </v:textbox>
          </v:shape>
        </w:pict>
      </w:r>
      <w:r w:rsidR="00E17203">
        <w:rPr>
          <w:noProof/>
        </w:rPr>
        <w:pict>
          <v:shape id="_x0000_s1235" type="#_x0000_t202" style="position:absolute;margin-left:345.65pt;margin-top:89.6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793E52" w:rsidRPr="00804D8F" w:rsidRDefault="00793E52" w:rsidP="0098627C">
                  <w:pPr>
                    <w:rPr>
                      <w:color w:val="FF0000"/>
                      <w:sz w:val="44"/>
                    </w:rPr>
                  </w:pPr>
                  <w:r>
                    <w:rPr>
                      <w:color w:val="FF0000"/>
                      <w:sz w:val="44"/>
                    </w:rPr>
                    <w:t>5</w:t>
                  </w:r>
                </w:p>
              </w:txbxContent>
            </v:textbox>
          </v:shape>
        </w:pict>
      </w:r>
      <w:r w:rsidR="00E17203">
        <w:rPr>
          <w:noProof/>
        </w:rPr>
        <w:pict>
          <v:shape id="_x0000_s1231" type="#_x0000_t202" style="position:absolute;margin-left:223.8pt;margin-top:89.4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793E52" w:rsidRPr="00804D8F" w:rsidRDefault="00793E52" w:rsidP="0098627C">
                  <w:pPr>
                    <w:rPr>
                      <w:color w:val="FF0000"/>
                      <w:sz w:val="44"/>
                    </w:rPr>
                  </w:pPr>
                  <w:r>
                    <w:rPr>
                      <w:color w:val="FF0000"/>
                      <w:sz w:val="44"/>
                    </w:rPr>
                    <w:t>3</w:t>
                  </w:r>
                </w:p>
              </w:txbxContent>
            </v:textbox>
          </v:shape>
        </w:pict>
      </w:r>
      <w:r w:rsidR="00E17203">
        <w:rPr>
          <w:noProof/>
        </w:rPr>
        <w:pict>
          <v:shape id="_x0000_s1234" type="#_x0000_t202" style="position:absolute;margin-left:281.15pt;margin-top:89.5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793E52" w:rsidRPr="00804D8F" w:rsidRDefault="00793E52" w:rsidP="0098627C">
                  <w:pPr>
                    <w:rPr>
                      <w:color w:val="FF0000"/>
                      <w:sz w:val="44"/>
                    </w:rPr>
                  </w:pPr>
                  <w:r>
                    <w:rPr>
                      <w:color w:val="FF0000"/>
                      <w:sz w:val="44"/>
                    </w:rPr>
                    <w:t>4</w:t>
                  </w:r>
                </w:p>
              </w:txbxContent>
            </v:textbox>
          </v:shape>
        </w:pict>
      </w:r>
      <w:r w:rsidR="00E17203">
        <w:rPr>
          <w:noProof/>
        </w:rPr>
        <w:pict>
          <v:shape id="_x0000_s1275" type="#_x0000_t202" style="position:absolute;margin-left:433.7pt;margin-top:51.7pt;width:30.9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793E52" w:rsidRPr="00804D8F" w:rsidRDefault="00793E52" w:rsidP="0098627C">
                  <w:pPr>
                    <w:rPr>
                      <w:color w:val="FF0000"/>
                      <w:sz w:val="44"/>
                    </w:rPr>
                  </w:pPr>
                  <w:r>
                    <w:rPr>
                      <w:color w:val="FF0000"/>
                      <w:sz w:val="44"/>
                    </w:rPr>
                    <w:t>9</w:t>
                  </w:r>
                </w:p>
              </w:txbxContent>
            </v:textbox>
          </v:shape>
        </w:pict>
      </w:r>
      <w:r w:rsidR="00E17203">
        <w:rPr>
          <w:noProof/>
        </w:rPr>
        <w:pict>
          <v:rect id="_x0000_s1294" style="position:absolute;margin-left:195.05pt;margin-top:240.75pt;width:126.45pt;height:30.15pt;z-index:83" strokecolor="white"/>
        </w:pict>
      </w:r>
      <w:r w:rsidR="00E17203">
        <w:rPr>
          <w:noProof/>
        </w:rPr>
        <w:pict>
          <v:shape id="_x0000_s1271" type="#_x0000_t202" style="position:absolute;margin-left:26.1pt;margin-top:234.6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793E52" w:rsidRPr="00804D8F" w:rsidRDefault="00793E52" w:rsidP="0098627C">
                  <w:pPr>
                    <w:rPr>
                      <w:color w:val="FF0000"/>
                      <w:sz w:val="44"/>
                    </w:rPr>
                  </w:pPr>
                  <w:r>
                    <w:rPr>
                      <w:color w:val="FF0000"/>
                      <w:sz w:val="44"/>
                    </w:rPr>
                    <w:t>7</w:t>
                  </w:r>
                </w:p>
              </w:txbxContent>
            </v:textbox>
          </v:shape>
        </w:pict>
      </w:r>
      <w:r w:rsidR="00E17203">
        <w:rPr>
          <w:noProof/>
        </w:rPr>
        <w:pict>
          <v:shape id="_x0000_s1233"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793E52" w:rsidRPr="00804D8F" w:rsidRDefault="00793E52" w:rsidP="0098627C">
                  <w:pPr>
                    <w:rPr>
                      <w:color w:val="FF0000"/>
                      <w:sz w:val="44"/>
                    </w:rPr>
                  </w:pPr>
                  <w:r>
                    <w:rPr>
                      <w:color w:val="FF0000"/>
                      <w:sz w:val="44"/>
                    </w:rPr>
                    <w:t>6</w:t>
                  </w:r>
                </w:p>
              </w:txbxContent>
            </v:textbox>
          </v:shape>
        </w:pict>
      </w:r>
      <w:r w:rsidR="008C458D">
        <w:pict>
          <v:shape id="_x0000_i1051" type="#_x0000_t75" style="width:442.3pt;height:324.4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r>
        <w:rPr>
          <w:rFonts w:eastAsia="Times New Roman"/>
        </w:rPr>
        <w:t>)  (</w:t>
      </w:r>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Sketch: Todd Wegter, Yifei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11734A" w:rsidP="0098627C">
      <w:pPr>
        <w:spacing w:line="240" w:lineRule="auto"/>
      </w:pPr>
      <w:r>
        <w:rPr>
          <w:noProof/>
        </w:rPr>
        <w:pict>
          <v:shape id="_x0000_s1236" type="#_x0000_t202" style="position:absolute;margin-left:164.1pt;margin-top:175.2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793E52" w:rsidRPr="00804D8F" w:rsidRDefault="00793E52" w:rsidP="0098627C">
                  <w:pPr>
                    <w:rPr>
                      <w:color w:val="FF0000"/>
                      <w:sz w:val="44"/>
                    </w:rPr>
                  </w:pPr>
                  <w:r>
                    <w:rPr>
                      <w:color w:val="FF0000"/>
                      <w:sz w:val="44"/>
                    </w:rPr>
                    <w:t>2</w:t>
                  </w:r>
                </w:p>
              </w:txbxContent>
            </v:textbox>
          </v:shape>
        </w:pict>
      </w:r>
      <w:r w:rsidR="00E17203">
        <w:rPr>
          <w:noProof/>
        </w:rPr>
        <w:pict>
          <v:shape id="_x0000_s1276" type="#_x0000_t202" style="position:absolute;margin-left:445.8pt;margin-top:58.25pt;width:52.7pt;height:36.3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793E52" w:rsidRPr="00804D8F" w:rsidRDefault="00793E52" w:rsidP="0098627C">
                  <w:pPr>
                    <w:rPr>
                      <w:color w:val="FF0000"/>
                      <w:sz w:val="44"/>
                    </w:rPr>
                  </w:pPr>
                  <w:r>
                    <w:rPr>
                      <w:color w:val="FF0000"/>
                      <w:sz w:val="44"/>
                    </w:rPr>
                    <w:t>9</w:t>
                  </w:r>
                </w:p>
              </w:txbxContent>
            </v:textbox>
          </v:shape>
        </w:pict>
      </w:r>
      <w:r w:rsidR="00E17203">
        <w:rPr>
          <w:noProof/>
        </w:rPr>
        <w:pict>
          <v:shape id="_x0000_s1274" type="#_x0000_t202" style="position:absolute;margin-left:-19.1pt;margin-top:51.55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793E52" w:rsidRPr="00804D8F" w:rsidRDefault="00793E52" w:rsidP="0098627C">
                  <w:pPr>
                    <w:rPr>
                      <w:color w:val="FF0000"/>
                      <w:sz w:val="44"/>
                    </w:rPr>
                  </w:pPr>
                  <w:r>
                    <w:rPr>
                      <w:color w:val="FF0000"/>
                      <w:sz w:val="44"/>
                    </w:rPr>
                    <w:t>8</w:t>
                  </w:r>
                </w:p>
              </w:txbxContent>
            </v:textbox>
          </v:shape>
        </w:pict>
      </w:r>
      <w:r w:rsidR="00E17203">
        <w:rPr>
          <w:noProof/>
        </w:rPr>
        <w:pict>
          <v:shape id="_x0000_s1240" type="#_x0000_t202" style="position:absolute;margin-left:23.6pt;margin-top:238.25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793E52" w:rsidRPr="00804D8F" w:rsidRDefault="00793E52" w:rsidP="0098627C">
                  <w:pPr>
                    <w:rPr>
                      <w:color w:val="FF0000"/>
                      <w:sz w:val="44"/>
                    </w:rPr>
                  </w:pPr>
                  <w:r>
                    <w:rPr>
                      <w:color w:val="FF0000"/>
                      <w:sz w:val="44"/>
                    </w:rPr>
                    <w:t>7</w:t>
                  </w:r>
                </w:p>
              </w:txbxContent>
            </v:textbox>
          </v:shape>
        </w:pict>
      </w:r>
      <w:r w:rsidR="00E17203">
        <w:rPr>
          <w:noProof/>
        </w:rPr>
        <w:pict>
          <v:shape id="_x0000_s1239" type="#_x0000_t202" style="position:absolute;margin-left:-19.1pt;margin-top:124.1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793E52" w:rsidRPr="00804D8F" w:rsidRDefault="00793E52" w:rsidP="0098627C">
                  <w:pPr>
                    <w:rPr>
                      <w:color w:val="FF0000"/>
                      <w:sz w:val="44"/>
                    </w:rPr>
                  </w:pPr>
                  <w:r>
                    <w:rPr>
                      <w:color w:val="FF0000"/>
                      <w:sz w:val="44"/>
                    </w:rPr>
                    <w:t>6</w:t>
                  </w:r>
                </w:p>
              </w:txbxContent>
            </v:textbox>
          </v:shape>
        </w:pict>
      </w:r>
      <w:r w:rsidR="00E17203">
        <w:rPr>
          <w:noProof/>
        </w:rPr>
        <w:pict>
          <v:shape id="_x0000_s1242" type="#_x0000_t202" style="position:absolute;margin-left:362.7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793E52" w:rsidRPr="00804D8F" w:rsidRDefault="00793E52" w:rsidP="0098627C">
                  <w:pPr>
                    <w:rPr>
                      <w:color w:val="FF0000"/>
                      <w:sz w:val="44"/>
                    </w:rPr>
                  </w:pPr>
                  <w:r>
                    <w:rPr>
                      <w:color w:val="FF0000"/>
                      <w:sz w:val="44"/>
                    </w:rPr>
                    <w:t>5</w:t>
                  </w:r>
                </w:p>
              </w:txbxContent>
            </v:textbox>
          </v:shape>
        </w:pict>
      </w:r>
      <w:r w:rsidR="00E17203">
        <w:rPr>
          <w:noProof/>
        </w:rPr>
        <w:pict>
          <v:shape id="_x0000_s1241" type="#_x0000_t202" style="position:absolute;margin-left:299.05pt;margin-top:75.2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793E52" w:rsidRPr="00804D8F" w:rsidRDefault="00793E52" w:rsidP="0098627C">
                  <w:pPr>
                    <w:rPr>
                      <w:color w:val="FF0000"/>
                      <w:sz w:val="44"/>
                    </w:rPr>
                  </w:pPr>
                  <w:r>
                    <w:rPr>
                      <w:color w:val="FF0000"/>
                      <w:sz w:val="44"/>
                    </w:rPr>
                    <w:t>4</w:t>
                  </w:r>
                </w:p>
              </w:txbxContent>
            </v:textbox>
          </v:shape>
        </w:pict>
      </w:r>
      <w:r w:rsidR="00E17203">
        <w:rPr>
          <w:noProof/>
        </w:rPr>
        <w:pict>
          <v:shape id="_x0000_s1237" type="#_x0000_t202" style="position:absolute;margin-left:248.9pt;margin-top:75.2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793E52" w:rsidRPr="00804D8F" w:rsidRDefault="00793E52" w:rsidP="0098627C">
                  <w:pPr>
                    <w:rPr>
                      <w:color w:val="FF0000"/>
                      <w:sz w:val="44"/>
                    </w:rPr>
                  </w:pPr>
                  <w:r>
                    <w:rPr>
                      <w:color w:val="FF0000"/>
                      <w:sz w:val="44"/>
                    </w:rPr>
                    <w:t>3</w:t>
                  </w:r>
                </w:p>
              </w:txbxContent>
            </v:textbox>
          </v:shape>
        </w:pict>
      </w:r>
      <w:r w:rsidR="00E17203">
        <w:rPr>
          <w:noProof/>
        </w:rPr>
        <w:pict>
          <v:shape id="_x0000_s1238" type="#_x0000_t202" style="position:absolute;margin-left:103.15pt;margin-top:183.05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793E52" w:rsidRPr="00804D8F" w:rsidRDefault="00793E52" w:rsidP="0098627C">
                  <w:pPr>
                    <w:rPr>
                      <w:color w:val="FF0000"/>
                      <w:sz w:val="44"/>
                    </w:rPr>
                  </w:pPr>
                  <w:r w:rsidRPr="00804D8F">
                    <w:rPr>
                      <w:color w:val="FF0000"/>
                      <w:sz w:val="44"/>
                    </w:rPr>
                    <w:t>1</w:t>
                  </w:r>
                </w:p>
              </w:txbxContent>
            </v:textbox>
          </v:shape>
        </w:pict>
      </w:r>
      <w:r w:rsidR="008C458D">
        <w:pict>
          <v:shape id="_x0000_i1052" type="#_x0000_t75" style="width:442.3pt;height:324.4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r>
        <w:rPr>
          <w:rFonts w:eastAsia="Times New Roman"/>
        </w:rPr>
        <w:t>)  (</w:t>
      </w:r>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Sketch: Todd Wegter, Yifei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11734A" w:rsidP="0098627C">
      <w:pPr>
        <w:spacing w:line="240" w:lineRule="auto"/>
      </w:pPr>
      <w:r>
        <w:rPr>
          <w:noProof/>
        </w:rPr>
        <w:pict>
          <v:shape id="_x0000_s1246" type="#_x0000_t202" style="position:absolute;margin-left:339.55pt;margin-top:270.55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793E52" w:rsidRPr="00804D8F" w:rsidRDefault="00793E52" w:rsidP="0098627C">
                  <w:pPr>
                    <w:rPr>
                      <w:color w:val="FF0000"/>
                      <w:sz w:val="44"/>
                    </w:rPr>
                  </w:pPr>
                  <w:r>
                    <w:rPr>
                      <w:color w:val="FF0000"/>
                      <w:sz w:val="44"/>
                    </w:rPr>
                    <w:t>6</w:t>
                  </w:r>
                </w:p>
              </w:txbxContent>
            </v:textbox>
          </v:shape>
        </w:pict>
      </w:r>
      <w:r w:rsidR="00E17203">
        <w:rPr>
          <w:noProof/>
        </w:rPr>
        <w:pict>
          <v:shape id="_x0000_s1286" type="#_x0000_t202" style="position:absolute;margin-left:-23.4pt;margin-top:83.4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793E52" w:rsidRPr="00804D8F" w:rsidRDefault="00793E52" w:rsidP="0098627C">
                  <w:pPr>
                    <w:rPr>
                      <w:color w:val="FF0000"/>
                      <w:sz w:val="44"/>
                    </w:rPr>
                  </w:pPr>
                  <w:r>
                    <w:rPr>
                      <w:color w:val="FF0000"/>
                      <w:sz w:val="44"/>
                    </w:rPr>
                    <w:t>10</w:t>
                  </w:r>
                </w:p>
              </w:txbxContent>
            </v:textbox>
          </v:shape>
        </w:pict>
      </w:r>
      <w:r w:rsidR="00E17203">
        <w:rPr>
          <w:noProof/>
        </w:rPr>
        <w:pict>
          <v:shape id="_x0000_s1279" type="#_x0000_t202" style="position:absolute;margin-left:405.5pt;margin-top:55.05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793E52" w:rsidRPr="00804D8F" w:rsidRDefault="00793E52" w:rsidP="0098627C">
                  <w:pPr>
                    <w:rPr>
                      <w:color w:val="FF0000"/>
                      <w:sz w:val="44"/>
                    </w:rPr>
                  </w:pPr>
                  <w:r>
                    <w:rPr>
                      <w:color w:val="FF0000"/>
                      <w:sz w:val="44"/>
                    </w:rPr>
                    <w:t>9</w:t>
                  </w:r>
                </w:p>
              </w:txbxContent>
            </v:textbox>
          </v:shape>
        </w:pict>
      </w:r>
      <w:r w:rsidR="00E17203">
        <w:rPr>
          <w:noProof/>
        </w:rPr>
        <w:pict>
          <v:shape id="_x0000_s1278" type="#_x0000_t202" style="position:absolute;margin-left:-16.85pt;margin-top:54.9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793E52" w:rsidRPr="00804D8F" w:rsidRDefault="00793E52" w:rsidP="0098627C">
                  <w:pPr>
                    <w:rPr>
                      <w:color w:val="FF0000"/>
                      <w:sz w:val="44"/>
                    </w:rPr>
                  </w:pPr>
                  <w:r>
                    <w:rPr>
                      <w:color w:val="FF0000"/>
                      <w:sz w:val="44"/>
                    </w:rPr>
                    <w:t>8</w:t>
                  </w:r>
                </w:p>
              </w:txbxContent>
            </v:textbox>
          </v:shape>
        </w:pict>
      </w:r>
      <w:r w:rsidR="00E17203">
        <w:rPr>
          <w:noProof/>
        </w:rPr>
        <w:pict>
          <v:shape id="_x0000_s1247" type="#_x0000_t202" style="position:absolute;margin-left:-22.6pt;margin-top:270.5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793E52" w:rsidRPr="00804D8F" w:rsidRDefault="00793E52" w:rsidP="0098627C">
                  <w:pPr>
                    <w:rPr>
                      <w:color w:val="FF0000"/>
                      <w:sz w:val="44"/>
                    </w:rPr>
                  </w:pPr>
                  <w:r>
                    <w:rPr>
                      <w:color w:val="FF0000"/>
                      <w:sz w:val="44"/>
                    </w:rPr>
                    <w:t>7</w:t>
                  </w:r>
                </w:p>
              </w:txbxContent>
            </v:textbox>
          </v:shape>
        </w:pict>
      </w:r>
      <w:r w:rsidR="00E17203">
        <w:rPr>
          <w:noProof/>
        </w:rPr>
        <w:pict>
          <v:shape id="_x0000_s1248" type="#_x0000_t202" style="position:absolute;margin-left:91.4pt;margin-top:215.6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793E52" w:rsidRPr="00804D8F" w:rsidRDefault="00793E52" w:rsidP="0098627C">
                  <w:pPr>
                    <w:rPr>
                      <w:color w:val="FF0000"/>
                      <w:sz w:val="44"/>
                    </w:rPr>
                  </w:pPr>
                  <w:r>
                    <w:rPr>
                      <w:color w:val="FF0000"/>
                      <w:sz w:val="44"/>
                    </w:rPr>
                    <w:t>4</w:t>
                  </w:r>
                </w:p>
              </w:txbxContent>
            </v:textbox>
          </v:shape>
        </w:pict>
      </w:r>
      <w:r w:rsidR="00E17203">
        <w:rPr>
          <w:noProof/>
        </w:rPr>
        <w:pict>
          <v:shape id="_x0000_s1277" type="#_x0000_t202" style="position:absolute;margin-left:133.85pt;margin-top:251.95pt;width:26.05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793E52" w:rsidRPr="00804D8F" w:rsidRDefault="00793E52" w:rsidP="0098627C">
                  <w:pPr>
                    <w:rPr>
                      <w:color w:val="FF0000"/>
                      <w:sz w:val="44"/>
                    </w:rPr>
                  </w:pPr>
                  <w:r>
                    <w:rPr>
                      <w:color w:val="FF0000"/>
                      <w:sz w:val="44"/>
                    </w:rPr>
                    <w:t>6</w:t>
                  </w:r>
                </w:p>
              </w:txbxContent>
            </v:textbox>
          </v:shape>
        </w:pict>
      </w:r>
      <w:r w:rsidR="00E17203">
        <w:rPr>
          <w:noProof/>
        </w:rPr>
        <w:pict>
          <v:shape id="_x0000_s1249" type="#_x0000_t202" style="position:absolute;margin-left:234.05pt;margin-top:296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793E52" w:rsidRPr="00804D8F" w:rsidRDefault="00793E52" w:rsidP="0098627C">
                  <w:pPr>
                    <w:rPr>
                      <w:color w:val="FF0000"/>
                      <w:sz w:val="44"/>
                    </w:rPr>
                  </w:pPr>
                  <w:r>
                    <w:rPr>
                      <w:color w:val="FF0000"/>
                      <w:sz w:val="44"/>
                    </w:rPr>
                    <w:t>5</w:t>
                  </w:r>
                </w:p>
              </w:txbxContent>
            </v:textbox>
          </v:shape>
        </w:pict>
      </w:r>
      <w:r w:rsidR="00E17203">
        <w:rPr>
          <w:noProof/>
        </w:rPr>
        <w:pict>
          <v:shape id="_x0000_s1244" type="#_x0000_t202" style="position:absolute;margin-left:397.4pt;margin-top:97.0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793E52" w:rsidRPr="00804D8F" w:rsidRDefault="00793E52" w:rsidP="0098627C">
                  <w:pPr>
                    <w:rPr>
                      <w:color w:val="FF0000"/>
                      <w:sz w:val="44"/>
                    </w:rPr>
                  </w:pPr>
                  <w:r>
                    <w:rPr>
                      <w:color w:val="FF0000"/>
                      <w:sz w:val="44"/>
                    </w:rPr>
                    <w:t>3</w:t>
                  </w:r>
                </w:p>
              </w:txbxContent>
            </v:textbox>
          </v:shape>
        </w:pict>
      </w:r>
      <w:r w:rsidR="00E17203">
        <w:rPr>
          <w:noProof/>
        </w:rPr>
        <w:pict>
          <v:shape id="_x0000_s1243" type="#_x0000_t202" style="position:absolute;margin-left:173.55pt;margin-top:148.5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793E52" w:rsidRPr="00804D8F" w:rsidRDefault="00793E52" w:rsidP="0098627C">
                  <w:pPr>
                    <w:rPr>
                      <w:color w:val="FF0000"/>
                      <w:sz w:val="44"/>
                    </w:rPr>
                  </w:pPr>
                  <w:r>
                    <w:rPr>
                      <w:color w:val="FF0000"/>
                      <w:sz w:val="44"/>
                    </w:rPr>
                    <w:t>2</w:t>
                  </w:r>
                </w:p>
              </w:txbxContent>
            </v:textbox>
          </v:shape>
        </w:pict>
      </w:r>
      <w:r w:rsidR="00E17203">
        <w:rPr>
          <w:noProof/>
        </w:rPr>
        <w:pict>
          <v:shape id="_x0000_s1245" type="#_x0000_t202" style="position:absolute;margin-left:-17.05pt;margin-top:143.9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793E52" w:rsidRPr="00804D8F" w:rsidRDefault="00793E52" w:rsidP="0098627C">
                  <w:pPr>
                    <w:rPr>
                      <w:color w:val="FF0000"/>
                      <w:sz w:val="44"/>
                    </w:rPr>
                  </w:pPr>
                  <w:r w:rsidRPr="00804D8F">
                    <w:rPr>
                      <w:color w:val="FF0000"/>
                      <w:sz w:val="44"/>
                    </w:rPr>
                    <w:t>1</w:t>
                  </w:r>
                </w:p>
              </w:txbxContent>
            </v:textbox>
          </v:shape>
        </w:pict>
      </w:r>
      <w:r w:rsidR="008C458D">
        <w:pict>
          <v:shape id="_x0000_i1053" type="#_x0000_t75" style="width:411.45pt;height:324.45pt" o:allowoverlap="f">
            <v:imagedata r:id="rId37"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r>
        <w:rPr>
          <w:color w:val="auto"/>
        </w:rPr>
        <w:t>Prev/Next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E17203" w:rsidP="0098627C">
      <w:pPr>
        <w:rPr>
          <w:highlight w:val="yellow"/>
        </w:rPr>
      </w:pPr>
      <w:r>
        <w:rPr>
          <w:noProof/>
        </w:rPr>
        <w:pict>
          <v:shape id="_x0000_s1287" type="#_x0000_t202" style="position:absolute;margin-left:-29.3pt;margin-top:65.65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793E52" w:rsidRPr="00804D8F" w:rsidRDefault="00793E52"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793E52" w:rsidRPr="00804D8F" w:rsidRDefault="00793E52"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793E52" w:rsidRPr="00804D8F" w:rsidRDefault="00793E52"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793E52" w:rsidRPr="00804D8F" w:rsidRDefault="00793E52"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793E52" w:rsidRPr="00804D8F" w:rsidRDefault="00793E52"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793E52" w:rsidRPr="00804D8F" w:rsidRDefault="00793E52"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793E52" w:rsidRPr="00804D8F" w:rsidRDefault="00793E52"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793E52" w:rsidRPr="00804D8F" w:rsidRDefault="00793E52"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793E52" w:rsidRPr="00804D8F" w:rsidRDefault="00793E52"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793E52" w:rsidRPr="00804D8F" w:rsidRDefault="00793E52"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793E52" w:rsidRPr="00804D8F" w:rsidRDefault="00793E52"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793E52" w:rsidRPr="00804D8F" w:rsidRDefault="00793E52"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793E52" w:rsidRPr="00804D8F" w:rsidRDefault="00793E52" w:rsidP="0098627C">
                  <w:pPr>
                    <w:rPr>
                      <w:color w:val="FF0000"/>
                      <w:sz w:val="44"/>
                    </w:rPr>
                  </w:pPr>
                  <w:r w:rsidRPr="00804D8F">
                    <w:rPr>
                      <w:color w:val="FF0000"/>
                      <w:sz w:val="44"/>
                    </w:rPr>
                    <w:t>1</w:t>
                  </w:r>
                </w:p>
              </w:txbxContent>
            </v:textbox>
          </v:shape>
        </w:pict>
      </w:r>
      <w:r w:rsidR="008C458D" w:rsidRPr="00E17203">
        <w:rPr>
          <w:highlight w:val="yellow"/>
        </w:rPr>
        <w:pict>
          <v:shape id="_x0000_i1054" type="#_x0000_t75" style="width:467.55pt;height:292.7pt">
            <v:imagedata r:id="rId38"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or by clicking another absence or class conflict form’s Next or Prev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r>
        <w:rPr>
          <w:color w:val="auto"/>
        </w:rPr>
        <w:t>Prev/Next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Absence Form Label. Shows the student’s name, NetID,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D3091C" w:rsidP="0098627C">
      <w:r>
        <w:rPr>
          <w:noProof/>
        </w:rPr>
        <w:pict>
          <v:shape id="_x0000_s1258" type="#_x0000_t202" style="position:absolute;margin-left:159.5pt;margin-top:87.3pt;width:26.05pt;height:28.35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793E52" w:rsidRPr="00D3091C" w:rsidRDefault="00793E52" w:rsidP="0098627C">
                  <w:pPr>
                    <w:rPr>
                      <w:color w:val="FF0000"/>
                      <w:sz w:val="32"/>
                    </w:rPr>
                  </w:pPr>
                  <w:r w:rsidRPr="00D3091C">
                    <w:rPr>
                      <w:color w:val="FF0000"/>
                      <w:sz w:val="32"/>
                    </w:rPr>
                    <w:t>3</w:t>
                  </w:r>
                </w:p>
              </w:txbxContent>
            </v:textbox>
          </v:shape>
        </w:pict>
      </w:r>
      <w:r>
        <w:rPr>
          <w:noProof/>
        </w:rPr>
        <w:pict>
          <v:shape id="_x0000_s1257" type="#_x0000_t202" style="position:absolute;margin-left:107.4pt;margin-top:87.3pt;width:26.05pt;height:26.75pt;z-index:4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
              <w:txbxContent>
                <w:p w:rsidR="00793E52" w:rsidRPr="00D3091C" w:rsidRDefault="00793E52" w:rsidP="0098627C">
                  <w:pPr>
                    <w:rPr>
                      <w:color w:val="FF0000"/>
                      <w:sz w:val="28"/>
                    </w:rPr>
                  </w:pPr>
                  <w:r w:rsidRPr="00D3091C">
                    <w:rPr>
                      <w:color w:val="FF0000"/>
                      <w:sz w:val="28"/>
                    </w:rPr>
                    <w:t>2</w:t>
                  </w:r>
                </w:p>
              </w:txbxContent>
            </v:textbox>
          </v:shape>
        </w:pict>
      </w:r>
      <w:r>
        <w:rPr>
          <w:noProof/>
        </w:rPr>
        <w:pict>
          <v:shape id="_x0000_s1259" type="#_x0000_t202" style="position:absolute;margin-left:1.4pt;margin-top:68.2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793E52" w:rsidRPr="00804D8F" w:rsidRDefault="00793E52" w:rsidP="0098627C">
                  <w:pPr>
                    <w:rPr>
                      <w:color w:val="FF0000"/>
                      <w:sz w:val="44"/>
                    </w:rPr>
                  </w:pPr>
                  <w:r w:rsidRPr="00804D8F">
                    <w:rPr>
                      <w:color w:val="FF0000"/>
                      <w:sz w:val="44"/>
                    </w:rPr>
                    <w:t>1</w:t>
                  </w:r>
                </w:p>
              </w:txbxContent>
            </v:textbox>
          </v:shape>
        </w:pict>
      </w:r>
      <w:r w:rsidR="00E17203">
        <w:rPr>
          <w:noProof/>
        </w:rPr>
        <w:pict>
          <v:shape id="_x0000_s1288" type="#_x0000_t202" style="position:absolute;margin-left:425.95pt;margin-top:49.8pt;width:26.0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793E52" w:rsidRPr="00804D8F" w:rsidRDefault="00793E52" w:rsidP="0098627C">
                  <w:pPr>
                    <w:rPr>
                      <w:color w:val="FF0000"/>
                      <w:sz w:val="44"/>
                    </w:rPr>
                  </w:pPr>
                  <w:r>
                    <w:rPr>
                      <w:color w:val="FF0000"/>
                      <w:sz w:val="44"/>
                    </w:rPr>
                    <w:t>8</w:t>
                  </w:r>
                </w:p>
              </w:txbxContent>
            </v:textbox>
          </v:shape>
        </w:pict>
      </w:r>
      <w:r w:rsidR="00E17203">
        <w:rPr>
          <w:noProof/>
        </w:rPr>
        <w:pict>
          <v:shape id="_x0000_s1261" type="#_x0000_t202" style="position:absolute;margin-left:-18.25pt;margin-top:41.2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793E52" w:rsidRPr="00804D8F" w:rsidRDefault="00793E52" w:rsidP="0098627C">
                  <w:pPr>
                    <w:rPr>
                      <w:color w:val="FF0000"/>
                      <w:sz w:val="44"/>
                    </w:rPr>
                  </w:pPr>
                  <w:r>
                    <w:rPr>
                      <w:color w:val="FF0000"/>
                      <w:sz w:val="44"/>
                    </w:rPr>
                    <w:t>7</w:t>
                  </w:r>
                </w:p>
              </w:txbxContent>
            </v:textbox>
          </v:shape>
        </w:pict>
      </w:r>
      <w:r w:rsidR="00E17203">
        <w:rPr>
          <w:noProof/>
        </w:rPr>
        <w:pict>
          <v:shape id="_x0000_s1260" type="#_x0000_t202" style="position:absolute;margin-left:75.25pt;margin-top:287.65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793E52" w:rsidRPr="00804D8F" w:rsidRDefault="00793E52" w:rsidP="0098627C">
                  <w:pPr>
                    <w:rPr>
                      <w:color w:val="FF0000"/>
                      <w:sz w:val="44"/>
                    </w:rPr>
                  </w:pPr>
                  <w:r>
                    <w:rPr>
                      <w:color w:val="FF0000"/>
                      <w:sz w:val="44"/>
                    </w:rPr>
                    <w:t>6</w:t>
                  </w:r>
                </w:p>
              </w:txbxContent>
            </v:textbox>
          </v:shape>
        </w:pict>
      </w:r>
      <w:r w:rsidR="00E17203">
        <w:rPr>
          <w:noProof/>
        </w:rPr>
        <w:pict>
          <v:shape id="_x0000_s1263" type="#_x0000_t202" style="position:absolute;margin-left:133.1pt;margin-top:269.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793E52" w:rsidRPr="00804D8F" w:rsidRDefault="00793E52" w:rsidP="0098627C">
                  <w:pPr>
                    <w:rPr>
                      <w:color w:val="FF0000"/>
                      <w:sz w:val="44"/>
                    </w:rPr>
                  </w:pPr>
                  <w:r>
                    <w:rPr>
                      <w:color w:val="FF0000"/>
                      <w:sz w:val="44"/>
                    </w:rPr>
                    <w:t>5</w:t>
                  </w:r>
                </w:p>
              </w:txbxContent>
            </v:textbox>
          </v:shape>
        </w:pict>
      </w:r>
      <w:r w:rsidR="00E17203">
        <w:rPr>
          <w:noProof/>
        </w:rPr>
        <w:pict>
          <v:shape id="_x0000_s1262" type="#_x0000_t202" style="position:absolute;margin-left:-9.8pt;margin-top:166.15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793E52" w:rsidRPr="00804D8F" w:rsidRDefault="00793E52" w:rsidP="0098627C">
                  <w:pPr>
                    <w:rPr>
                      <w:color w:val="FF0000"/>
                      <w:sz w:val="44"/>
                    </w:rPr>
                  </w:pPr>
                  <w:r>
                    <w:rPr>
                      <w:color w:val="FF0000"/>
                      <w:sz w:val="44"/>
                    </w:rPr>
                    <w:t>4</w:t>
                  </w:r>
                </w:p>
              </w:txbxContent>
            </v:textbox>
          </v:shape>
        </w:pict>
      </w:r>
      <w:r w:rsidR="008C458D">
        <w:pict>
          <v:shape id="_x0000_i1055" type="#_x0000_t75" style="width:431.05pt;height:348.8pt">
            <v:imagedata r:id="rId39"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User ID. Shows the User’s NetID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E17203" w:rsidP="0098627C">
      <w:r>
        <w:rPr>
          <w:noProof/>
        </w:rPr>
        <w:pict>
          <v:shape id="_x0000_s1270" type="#_x0000_t202" style="position:absolute;margin-left:445.85pt;margin-top:2.4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793E52" w:rsidRPr="00804D8F" w:rsidRDefault="00793E52" w:rsidP="0098627C">
                  <w:pPr>
                    <w:rPr>
                      <w:color w:val="FF0000"/>
                      <w:sz w:val="44"/>
                    </w:rPr>
                  </w:pPr>
                  <w:r>
                    <w:rPr>
                      <w:color w:val="FF0000"/>
                      <w:sz w:val="44"/>
                    </w:rPr>
                    <w:t>5</w:t>
                  </w:r>
                </w:p>
              </w:txbxContent>
            </v:textbox>
          </v:shape>
        </w:pict>
      </w:r>
    </w:p>
    <w:p w:rsidR="0098627C" w:rsidRDefault="00D3091C" w:rsidP="0098627C">
      <w:r>
        <w:rPr>
          <w:noProof/>
        </w:rPr>
        <w:pict>
          <v:shape id="_x0000_s1264" type="#_x0000_t202" style="position:absolute;margin-left:89.2pt;margin-top:63.8pt;width:26.05pt;height:25.7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793E52" w:rsidRPr="00D3091C" w:rsidRDefault="00793E52" w:rsidP="0098627C">
                  <w:pPr>
                    <w:rPr>
                      <w:color w:val="FF0000"/>
                      <w:sz w:val="28"/>
                    </w:rPr>
                  </w:pPr>
                  <w:r w:rsidRPr="00D3091C">
                    <w:rPr>
                      <w:color w:val="FF0000"/>
                      <w:sz w:val="28"/>
                    </w:rPr>
                    <w:t>2</w:t>
                  </w:r>
                </w:p>
              </w:txbxContent>
            </v:textbox>
          </v:shape>
        </w:pict>
      </w:r>
      <w:r w:rsidR="00E17203">
        <w:rPr>
          <w:noProof/>
        </w:rPr>
        <w:pict>
          <v:shape id="_x0000_s1290" type="#_x0000_t202" style="position:absolute;margin-left:52.15pt;margin-top:213.6pt;width:51.15pt;height:65.4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793E52" w:rsidRPr="00804D8F" w:rsidRDefault="00793E52" w:rsidP="0098627C">
                  <w:pPr>
                    <w:rPr>
                      <w:color w:val="FF0000"/>
                      <w:sz w:val="44"/>
                    </w:rPr>
                  </w:pPr>
                  <w:r>
                    <w:rPr>
                      <w:color w:val="FF0000"/>
                      <w:sz w:val="44"/>
                    </w:rPr>
                    <w:t>12</w:t>
                  </w:r>
                </w:p>
              </w:txbxContent>
            </v:textbox>
          </v:shape>
        </w:pict>
      </w:r>
      <w:r w:rsidR="00E17203">
        <w:rPr>
          <w:noProof/>
        </w:rPr>
        <w:pict>
          <v:shape id="_x0000_s1293" type="#_x0000_t202" style="position:absolute;margin-left:-18.5pt;margin-top:120.8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793E52" w:rsidRPr="00804D8F" w:rsidRDefault="00793E52" w:rsidP="0098627C">
                  <w:pPr>
                    <w:rPr>
                      <w:color w:val="FF0000"/>
                      <w:sz w:val="44"/>
                    </w:rPr>
                  </w:pPr>
                  <w:r>
                    <w:rPr>
                      <w:color w:val="FF0000"/>
                      <w:sz w:val="44"/>
                    </w:rPr>
                    <w:t>11</w:t>
                  </w:r>
                </w:p>
              </w:txbxContent>
            </v:textbox>
          </v:shape>
        </w:pict>
      </w:r>
      <w:r w:rsidR="00E17203">
        <w:rPr>
          <w:noProof/>
        </w:rPr>
        <w:pict>
          <v:shape id="_x0000_s1292" type="#_x0000_t202" style="position:absolute;margin-left:268.75pt;margin-top:41.45pt;width:47.7pt;height:43pt;z-index: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793E52" w:rsidRPr="00804D8F" w:rsidRDefault="00793E52" w:rsidP="0098627C">
                  <w:pPr>
                    <w:rPr>
                      <w:color w:val="FF0000"/>
                      <w:sz w:val="44"/>
                    </w:rPr>
                  </w:pPr>
                  <w:r>
                    <w:rPr>
                      <w:color w:val="FF0000"/>
                      <w:sz w:val="44"/>
                    </w:rPr>
                    <w:t>10</w:t>
                  </w:r>
                </w:p>
              </w:txbxContent>
            </v:textbox>
          </v:shape>
        </w:pict>
      </w:r>
      <w:r w:rsidR="00E17203">
        <w:rPr>
          <w:noProof/>
        </w:rPr>
        <w:pict>
          <v:shape id="_x0000_s1291" type="#_x0000_t202" style="position:absolute;margin-left:-22.7pt;margin-top:29.7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793E52" w:rsidRPr="00804D8F" w:rsidRDefault="00793E52" w:rsidP="0098627C">
                  <w:pPr>
                    <w:rPr>
                      <w:color w:val="FF0000"/>
                      <w:sz w:val="44"/>
                    </w:rPr>
                  </w:pPr>
                  <w:r>
                    <w:rPr>
                      <w:color w:val="FF0000"/>
                      <w:sz w:val="44"/>
                    </w:rPr>
                    <w:t>9</w:t>
                  </w:r>
                </w:p>
              </w:txbxContent>
            </v:textbox>
          </v:shape>
        </w:pict>
      </w:r>
      <w:r w:rsidR="00E17203">
        <w:rPr>
          <w:noProof/>
        </w:rPr>
        <w:pict>
          <v:shape id="_x0000_s1269" type="#_x0000_t202" style="position:absolute;margin-left:89.2pt;margin-top:201.6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793E52" w:rsidRPr="00804D8F" w:rsidRDefault="00793E52" w:rsidP="0098627C">
                  <w:pPr>
                    <w:rPr>
                      <w:color w:val="FF0000"/>
                      <w:sz w:val="44"/>
                    </w:rPr>
                  </w:pPr>
                  <w:r>
                    <w:rPr>
                      <w:color w:val="FF0000"/>
                      <w:sz w:val="44"/>
                    </w:rPr>
                    <w:t>4</w:t>
                  </w:r>
                </w:p>
              </w:txbxContent>
            </v:textbox>
          </v:shape>
        </w:pict>
      </w:r>
      <w:r w:rsidR="00E17203">
        <w:rPr>
          <w:noProof/>
        </w:rPr>
        <w:pict>
          <v:shape id="_x0000_s1289" type="#_x0000_t202" style="position:absolute;margin-left:419.8pt;margin-top:115.4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793E52" w:rsidRPr="00804D8F" w:rsidRDefault="00793E52" w:rsidP="0098627C">
                  <w:pPr>
                    <w:rPr>
                      <w:color w:val="FF0000"/>
                      <w:sz w:val="44"/>
                    </w:rPr>
                  </w:pPr>
                  <w:r>
                    <w:rPr>
                      <w:color w:val="FF0000"/>
                      <w:sz w:val="44"/>
                    </w:rPr>
                    <w:t>8</w:t>
                  </w:r>
                </w:p>
              </w:txbxContent>
            </v:textbox>
          </v:shape>
        </w:pict>
      </w:r>
      <w:r w:rsidR="00E17203">
        <w:rPr>
          <w:noProof/>
        </w:rPr>
        <w:pict>
          <v:shape id="_x0000_s1267" type="#_x0000_t202" style="position:absolute;margin-left:343.6pt;margin-top:17.0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793E52" w:rsidRPr="00804D8F" w:rsidRDefault="00793E52" w:rsidP="0098627C">
                  <w:pPr>
                    <w:rPr>
                      <w:color w:val="FF0000"/>
                      <w:sz w:val="44"/>
                    </w:rPr>
                  </w:pPr>
                  <w:r>
                    <w:rPr>
                      <w:color w:val="FF0000"/>
                      <w:sz w:val="44"/>
                    </w:rPr>
                    <w:t>6</w:t>
                  </w:r>
                </w:p>
              </w:txbxContent>
            </v:textbox>
          </v:shape>
        </w:pict>
      </w:r>
      <w:r w:rsidR="00E17203">
        <w:rPr>
          <w:noProof/>
        </w:rPr>
        <w:pict>
          <v:shape id="_x0000_s1268" type="#_x0000_t202" style="position:absolute;margin-left:369.65pt;margin-top:115.1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793E52" w:rsidRPr="00804D8F" w:rsidRDefault="00793E52" w:rsidP="0098627C">
                  <w:pPr>
                    <w:rPr>
                      <w:color w:val="FF0000"/>
                      <w:sz w:val="44"/>
                    </w:rPr>
                  </w:pPr>
                  <w:r>
                    <w:rPr>
                      <w:color w:val="FF0000"/>
                      <w:sz w:val="44"/>
                    </w:rPr>
                    <w:t>7</w:t>
                  </w:r>
                </w:p>
              </w:txbxContent>
            </v:textbox>
          </v:shape>
        </w:pict>
      </w:r>
      <w:r w:rsidR="00E17203">
        <w:rPr>
          <w:noProof/>
        </w:rPr>
        <w:pict>
          <v:shape id="_x0000_s1265" type="#_x0000_t202" style="position:absolute;margin-left:115.25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793E52" w:rsidRPr="00804D8F" w:rsidRDefault="00793E52" w:rsidP="0098627C">
                  <w:pPr>
                    <w:rPr>
                      <w:color w:val="FF0000"/>
                      <w:sz w:val="44"/>
                    </w:rPr>
                  </w:pPr>
                  <w:r>
                    <w:rPr>
                      <w:color w:val="FF0000"/>
                      <w:sz w:val="44"/>
                    </w:rPr>
                    <w:t>3</w:t>
                  </w:r>
                </w:p>
              </w:txbxContent>
            </v:textbox>
          </v:shape>
        </w:pict>
      </w:r>
      <w:r w:rsidR="00E17203">
        <w:rPr>
          <w:noProof/>
        </w:rPr>
        <w:pict>
          <v:shape id="_x0000_s1266" type="#_x0000_t202" style="position:absolute;margin-left:-9.4pt;margin-top:48.15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793E52" w:rsidRPr="00804D8F" w:rsidRDefault="00793E52" w:rsidP="0098627C">
                  <w:pPr>
                    <w:rPr>
                      <w:color w:val="FF0000"/>
                      <w:sz w:val="44"/>
                    </w:rPr>
                  </w:pPr>
                  <w:r w:rsidRPr="00804D8F">
                    <w:rPr>
                      <w:color w:val="FF0000"/>
                      <w:sz w:val="44"/>
                    </w:rPr>
                    <w:t>1</w:t>
                  </w:r>
                </w:p>
              </w:txbxContent>
            </v:textbox>
          </v:shape>
        </w:pict>
      </w:r>
      <w:r w:rsidR="008C458D">
        <w:pict>
          <v:shape id="_x0000_i1056" type="#_x0000_t75" style="width:467.55pt;height:262.75pt">
            <v:imagedata r:id="rId40"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User ID. Shows the User’s NetID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the Director Main Page</w:t>
      </w:r>
      <w:r w:rsidRPr="00512B23">
        <w:rPr>
          <w:rFonts w:eastAsia="Times New Roman"/>
        </w:rPr>
        <w:t>(</w:t>
      </w:r>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Pr="005C31D2" w:rsidRDefault="0015565F" w:rsidP="003B3041">
      <w:pPr>
        <w:jc w:val="center"/>
        <w:rPr>
          <w:rFonts w:ascii="Times New Roman" w:hAnsi="Times New Roman" w:cs="Times New Roman"/>
          <w:b/>
          <w:sz w:val="40"/>
        </w:rPr>
      </w:pPr>
      <w:r w:rsidRPr="005C31D2">
        <w:rPr>
          <w:rFonts w:ascii="Times New Roman" w:hAnsi="Times New Roman" w:cs="Times New Roman"/>
          <w:b/>
          <w:sz w:val="40"/>
        </w:rPr>
        <w:lastRenderedPageBreak/>
        <w:t>Non-functional Requirements</w:t>
      </w:r>
    </w:p>
    <w:p w:rsidR="0015565F" w:rsidRPr="005C31D2" w:rsidRDefault="0015565F" w:rsidP="0098627C">
      <w:pPr>
        <w:rPr>
          <w:sz w:val="28"/>
        </w:rPr>
      </w:pPr>
    </w:p>
    <w:p w:rsidR="0015565F" w:rsidRPr="00056E03" w:rsidRDefault="00376EC0" w:rsidP="0098627C">
      <w:pPr>
        <w:rPr>
          <w:b/>
          <w:i/>
          <w:sz w:val="28"/>
          <w:u w:val="single"/>
        </w:rPr>
      </w:pPr>
      <w:r w:rsidRPr="00056E03">
        <w:rPr>
          <w:b/>
          <w:i/>
          <w:sz w:val="28"/>
          <w:u w:val="single"/>
        </w:rPr>
        <w:t>-Performance</w:t>
      </w:r>
    </w:p>
    <w:p w:rsidR="00376EC0" w:rsidRPr="005C31D2" w:rsidRDefault="00376EC0" w:rsidP="0098627C">
      <w:pPr>
        <w:rPr>
          <w:sz w:val="28"/>
        </w:rPr>
      </w:pPr>
      <w:r w:rsidRPr="005C31D2">
        <w:rPr>
          <w:sz w:val="28"/>
        </w:rPr>
        <w:t xml:space="preserve">  Must not lose any records throughout the season</w:t>
      </w:r>
    </w:p>
    <w:p w:rsidR="002822A3" w:rsidRDefault="00B96788" w:rsidP="00B96788">
      <w:pPr>
        <w:rPr>
          <w:sz w:val="28"/>
        </w:rPr>
      </w:pPr>
      <w:r>
        <w:rPr>
          <w:sz w:val="28"/>
        </w:rPr>
        <w:t xml:space="preserve">  </w:t>
      </w:r>
      <w:r w:rsidR="002822A3" w:rsidRPr="005C31D2">
        <w:rPr>
          <w:sz w:val="28"/>
        </w:rPr>
        <w:t xml:space="preserve">Must allow simple and efficient use on the field </w:t>
      </w:r>
    </w:p>
    <w:p w:rsidR="00E611A2" w:rsidRDefault="00E611A2" w:rsidP="00B96788">
      <w:pPr>
        <w:rPr>
          <w:sz w:val="28"/>
        </w:rPr>
      </w:pPr>
      <w:r>
        <w:rPr>
          <w:sz w:val="28"/>
        </w:rPr>
        <w:t xml:space="preserve">  Can access and sort database in 250ms</w:t>
      </w:r>
    </w:p>
    <w:p w:rsidR="00102200" w:rsidRDefault="00102200" w:rsidP="00102200">
      <w:pPr>
        <w:rPr>
          <w:sz w:val="28"/>
        </w:rPr>
      </w:pPr>
      <w:r>
        <w:rPr>
          <w:sz w:val="28"/>
        </w:rPr>
        <w:t xml:space="preserve">  Can process at least 100 tardy records per upload </w:t>
      </w:r>
    </w:p>
    <w:p w:rsidR="007B356A" w:rsidRPr="005C31D2" w:rsidRDefault="007B356A" w:rsidP="00102200">
      <w:pPr>
        <w:rPr>
          <w:sz w:val="28"/>
        </w:rPr>
      </w:pPr>
      <w:r>
        <w:rPr>
          <w:sz w:val="28"/>
        </w:rPr>
        <w:t xml:space="preserve">  Can check in 400 student</w:t>
      </w:r>
      <w:r w:rsidR="00717FCC">
        <w:rPr>
          <w:sz w:val="28"/>
        </w:rPr>
        <w:t>s</w:t>
      </w:r>
      <w:r>
        <w:rPr>
          <w:sz w:val="28"/>
        </w:rPr>
        <w:t xml:space="preserve"> per day</w:t>
      </w:r>
    </w:p>
    <w:p w:rsidR="00E611A2" w:rsidRDefault="00102200" w:rsidP="0098627C">
      <w:pPr>
        <w:rPr>
          <w:b/>
          <w:i/>
          <w:sz w:val="28"/>
          <w:u w:val="single"/>
        </w:rPr>
      </w:pPr>
      <w:r>
        <w:rPr>
          <w:b/>
          <w:i/>
          <w:sz w:val="28"/>
          <w:u w:val="single"/>
        </w:rPr>
        <w:t xml:space="preserve"> </w:t>
      </w:r>
    </w:p>
    <w:p w:rsidR="00376EC0" w:rsidRPr="00056E03" w:rsidRDefault="00376EC0" w:rsidP="0098627C">
      <w:pPr>
        <w:rPr>
          <w:b/>
          <w:i/>
          <w:sz w:val="28"/>
          <w:u w:val="single"/>
        </w:rPr>
      </w:pPr>
      <w:r w:rsidRPr="00056E03">
        <w:rPr>
          <w:b/>
          <w:i/>
          <w:sz w:val="28"/>
          <w:u w:val="single"/>
        </w:rPr>
        <w:t>-Security</w:t>
      </w:r>
    </w:p>
    <w:p w:rsidR="00376EC0" w:rsidRDefault="000B0F8D" w:rsidP="0098627C">
      <w:pPr>
        <w:rPr>
          <w:sz w:val="28"/>
        </w:rPr>
      </w:pPr>
      <w:r>
        <w:rPr>
          <w:sz w:val="28"/>
        </w:rPr>
        <w:t xml:space="preserve">  Can’t compromise N</w:t>
      </w:r>
      <w:r w:rsidR="00376EC0" w:rsidRPr="005C31D2">
        <w:rPr>
          <w:sz w:val="28"/>
        </w:rPr>
        <w:t>etIDs, passwords, attendance records, or grades</w:t>
      </w:r>
    </w:p>
    <w:p w:rsidR="00E24745" w:rsidRDefault="00E24745" w:rsidP="0098627C">
      <w:pPr>
        <w:rPr>
          <w:sz w:val="28"/>
        </w:rPr>
      </w:pPr>
      <w:r>
        <w:rPr>
          <w:sz w:val="28"/>
        </w:rPr>
        <w:t xml:space="preserve">  Only director</w:t>
      </w:r>
      <w:r w:rsidR="0055405F">
        <w:rPr>
          <w:sz w:val="28"/>
        </w:rPr>
        <w:t>s</w:t>
      </w:r>
      <w:r>
        <w:rPr>
          <w:sz w:val="28"/>
        </w:rPr>
        <w:t xml:space="preserve"> and student staff</w:t>
      </w:r>
      <w:r w:rsidR="0055405F">
        <w:rPr>
          <w:sz w:val="28"/>
        </w:rPr>
        <w:t>s</w:t>
      </w:r>
      <w:r>
        <w:rPr>
          <w:sz w:val="28"/>
        </w:rPr>
        <w:t xml:space="preserve"> can access students’ record</w:t>
      </w:r>
    </w:p>
    <w:p w:rsidR="00134188" w:rsidRPr="005C31D2" w:rsidRDefault="00E24745" w:rsidP="0098627C">
      <w:pPr>
        <w:rPr>
          <w:sz w:val="28"/>
        </w:rPr>
      </w:pPr>
      <w:r>
        <w:rPr>
          <w:sz w:val="28"/>
        </w:rPr>
        <w:t xml:space="preserve"> </w:t>
      </w:r>
    </w:p>
    <w:p w:rsidR="00376EC0" w:rsidRPr="00056E03" w:rsidRDefault="00376EC0" w:rsidP="0098627C">
      <w:pPr>
        <w:rPr>
          <w:b/>
          <w:i/>
          <w:sz w:val="28"/>
          <w:u w:val="single"/>
        </w:rPr>
      </w:pPr>
      <w:r w:rsidRPr="00056E03">
        <w:rPr>
          <w:b/>
          <w:i/>
          <w:sz w:val="28"/>
          <w:u w:val="single"/>
        </w:rPr>
        <w:t>-Maintainability</w:t>
      </w:r>
    </w:p>
    <w:p w:rsidR="00376EC0" w:rsidRDefault="00376EC0" w:rsidP="0098627C">
      <w:pPr>
        <w:rPr>
          <w:sz w:val="28"/>
        </w:rPr>
      </w:pPr>
      <w:r w:rsidRPr="005C31D2">
        <w:rPr>
          <w:sz w:val="28"/>
        </w:rPr>
        <w:t xml:space="preserve">  Must be usable from season-to-season</w:t>
      </w:r>
    </w:p>
    <w:p w:rsidR="00DA5CD4" w:rsidRDefault="00F8099A" w:rsidP="0098627C">
      <w:pPr>
        <w:rPr>
          <w:sz w:val="28"/>
        </w:rPr>
      </w:pPr>
      <w:r>
        <w:rPr>
          <w:sz w:val="28"/>
        </w:rPr>
        <w:t xml:space="preserve">  </w:t>
      </w:r>
      <w:r w:rsidR="002A7104">
        <w:rPr>
          <w:sz w:val="28"/>
        </w:rPr>
        <w:t>Easily debug</w:t>
      </w:r>
      <w:r w:rsidR="00876557">
        <w:rPr>
          <w:sz w:val="28"/>
        </w:rPr>
        <w:t>g</w:t>
      </w:r>
      <w:r w:rsidR="002A7104">
        <w:rPr>
          <w:sz w:val="28"/>
        </w:rPr>
        <w:t>able</w:t>
      </w:r>
    </w:p>
    <w:p w:rsidR="00540DCD" w:rsidRDefault="00E64863" w:rsidP="0098627C">
      <w:pPr>
        <w:rPr>
          <w:sz w:val="28"/>
        </w:rPr>
      </w:pPr>
      <w:r>
        <w:rPr>
          <w:sz w:val="28"/>
        </w:rPr>
        <w:t xml:space="preserve"> </w:t>
      </w:r>
      <w:r w:rsidR="00540DCD">
        <w:rPr>
          <w:sz w:val="28"/>
        </w:rPr>
        <w:t xml:space="preserve"> </w:t>
      </w:r>
      <w:r>
        <w:rPr>
          <w:sz w:val="28"/>
        </w:rPr>
        <w:t>Records are</w:t>
      </w:r>
      <w:r w:rsidR="00540DCD">
        <w:rPr>
          <w:sz w:val="28"/>
        </w:rPr>
        <w:t xml:space="preserve"> persistent across system update </w:t>
      </w:r>
    </w:p>
    <w:p w:rsidR="00134188" w:rsidRPr="005C31D2" w:rsidRDefault="00134188" w:rsidP="0098627C">
      <w:pPr>
        <w:rPr>
          <w:sz w:val="28"/>
        </w:rPr>
      </w:pPr>
    </w:p>
    <w:p w:rsidR="00E611A2" w:rsidRDefault="00E611A2" w:rsidP="0098627C">
      <w:pPr>
        <w:rPr>
          <w:sz w:val="28"/>
        </w:rPr>
      </w:pPr>
    </w:p>
    <w:p w:rsidR="0098627C" w:rsidRPr="00D91045" w:rsidRDefault="0015565F" w:rsidP="003B3041">
      <w:pPr>
        <w:jc w:val="center"/>
        <w:rPr>
          <w:rFonts w:ascii="Times New Roman" w:hAnsi="Times New Roman" w:cs="Times New Roman"/>
          <w:b/>
          <w:sz w:val="28"/>
        </w:rPr>
      </w:pPr>
      <w:r w:rsidRPr="00D91045">
        <w:rPr>
          <w:sz w:val="28"/>
        </w:rPr>
        <w:br w:type="page"/>
      </w:r>
      <w:r w:rsidR="00E17203" w:rsidRPr="00D91045">
        <w:rPr>
          <w:rFonts w:ascii="Times New Roman" w:hAnsi="Times New Roman" w:cs="Times New Roman"/>
          <w:b/>
          <w:noProof/>
          <w:sz w:val="36"/>
        </w:rPr>
        <w:lastRenderedPageBreak/>
        <w:pict>
          <v:shape id="_x0000_s1328" type="#_x0000_t75" style="position:absolute;left:0;text-align:left;margin-left:-6.05pt;margin-top:22.9pt;width:552.3pt;height:683.85pt;z-index:84">
            <v:imagedata r:id="rId41" o:title="309_Flow_Diagram" cropleft="1707f"/>
          </v:shape>
        </w:pict>
      </w:r>
      <w:r w:rsidR="00C25243" w:rsidRPr="00D91045">
        <w:rPr>
          <w:rFonts w:ascii="Times New Roman" w:hAnsi="Times New Roman" w:cs="Times New Roman"/>
          <w:b/>
          <w:sz w:val="36"/>
        </w:rPr>
        <w:t>Screen Flow Diagram</w:t>
      </w:r>
    </w:p>
    <w:sectPr w:rsidR="0098627C" w:rsidRPr="00D91045" w:rsidSect="00376EC0">
      <w:footerReference w:type="default" r:id="rId42"/>
      <w:pgSz w:w="12240" w:h="15840"/>
      <w:pgMar w:top="720" w:right="720" w:bottom="720" w:left="720" w:header="708" w:footer="43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BA6" w:rsidRDefault="005F3BA6" w:rsidP="00376EC0">
      <w:pPr>
        <w:spacing w:line="240" w:lineRule="auto"/>
      </w:pPr>
      <w:r>
        <w:separator/>
      </w:r>
    </w:p>
  </w:endnote>
  <w:endnote w:type="continuationSeparator" w:id="0">
    <w:p w:rsidR="005F3BA6" w:rsidRDefault="005F3BA6" w:rsidP="00376E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52" w:rsidRDefault="00793E52">
    <w:pPr>
      <w:pStyle w:val="Footer"/>
      <w:jc w:val="right"/>
    </w:pPr>
    <w:r>
      <w:t xml:space="preserve">Team B4, CS 309 – Page </w:t>
    </w:r>
    <w:fldSimple w:instr=" PAGE   \* MERGEFORMAT ">
      <w:r w:rsidR="000B0F8D">
        <w:rPr>
          <w:noProof/>
        </w:rPr>
        <w:t>36</w:t>
      </w:r>
    </w:fldSimple>
  </w:p>
  <w:p w:rsidR="00793E52" w:rsidRDefault="00793E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BA6" w:rsidRDefault="005F3BA6" w:rsidP="00376EC0">
      <w:pPr>
        <w:spacing w:line="240" w:lineRule="auto"/>
      </w:pPr>
      <w:r>
        <w:separator/>
      </w:r>
    </w:p>
  </w:footnote>
  <w:footnote w:type="continuationSeparator" w:id="0">
    <w:p w:rsidR="005F3BA6" w:rsidRDefault="005F3BA6" w:rsidP="00376EC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8B2CAB"/>
    <w:multiLevelType w:val="hybridMultilevel"/>
    <w:tmpl w:val="4562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D42662"/>
    <w:multiLevelType w:val="hybridMultilevel"/>
    <w:tmpl w:val="AC9EAD9E"/>
    <w:lvl w:ilvl="0" w:tplc="1B8065D8">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5">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9B3248"/>
    <w:multiLevelType w:val="hybridMultilevel"/>
    <w:tmpl w:val="9F341C92"/>
    <w:lvl w:ilvl="0" w:tplc="797AC46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30170BE"/>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F12949"/>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7"/>
  </w:num>
  <w:num w:numId="4">
    <w:abstractNumId w:val="2"/>
  </w:num>
  <w:num w:numId="5">
    <w:abstractNumId w:val="8"/>
  </w:num>
  <w:num w:numId="6">
    <w:abstractNumId w:val="9"/>
  </w:num>
  <w:num w:numId="7">
    <w:abstractNumId w:val="0"/>
  </w:num>
  <w:num w:numId="8">
    <w:abstractNumId w:val="15"/>
  </w:num>
  <w:num w:numId="9">
    <w:abstractNumId w:val="5"/>
  </w:num>
  <w:num w:numId="10">
    <w:abstractNumId w:val="11"/>
  </w:num>
  <w:num w:numId="11">
    <w:abstractNumId w:val="13"/>
  </w:num>
  <w:num w:numId="12">
    <w:abstractNumId w:val="18"/>
  </w:num>
  <w:num w:numId="13">
    <w:abstractNumId w:val="14"/>
  </w:num>
  <w:num w:numId="14">
    <w:abstractNumId w:val="12"/>
  </w:num>
  <w:num w:numId="15">
    <w:abstractNumId w:val="16"/>
  </w:num>
  <w:num w:numId="16">
    <w:abstractNumId w:val="3"/>
  </w:num>
  <w:num w:numId="17">
    <w:abstractNumId w:val="6"/>
  </w:num>
  <w:num w:numId="18">
    <w:abstractNumId w:val="19"/>
  </w:num>
  <w:num w:numId="19">
    <w:abstractNumId w:val="1"/>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stylePaneFormatFilter w:val="3F01"/>
  <w:doNotTrackMoves/>
  <w:defaultTabStop w:val="720"/>
  <w:noPunctuationKerning/>
  <w:characterSpacingControl w:val="doNotCompres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D00"/>
    <w:rsid w:val="00026C71"/>
    <w:rsid w:val="00040A36"/>
    <w:rsid w:val="000425B5"/>
    <w:rsid w:val="000478FA"/>
    <w:rsid w:val="000563F9"/>
    <w:rsid w:val="00056E03"/>
    <w:rsid w:val="000605ED"/>
    <w:rsid w:val="00067057"/>
    <w:rsid w:val="00067E3B"/>
    <w:rsid w:val="000722A9"/>
    <w:rsid w:val="00075B59"/>
    <w:rsid w:val="00077D67"/>
    <w:rsid w:val="0008406D"/>
    <w:rsid w:val="000856C1"/>
    <w:rsid w:val="000866BE"/>
    <w:rsid w:val="00087F7C"/>
    <w:rsid w:val="00093312"/>
    <w:rsid w:val="0009538F"/>
    <w:rsid w:val="000A3769"/>
    <w:rsid w:val="000A6D2B"/>
    <w:rsid w:val="000B0F8D"/>
    <w:rsid w:val="000B4527"/>
    <w:rsid w:val="000C0CCD"/>
    <w:rsid w:val="000C77BB"/>
    <w:rsid w:val="000D0D1F"/>
    <w:rsid w:val="000D1B76"/>
    <w:rsid w:val="000E3A0E"/>
    <w:rsid w:val="000E65F7"/>
    <w:rsid w:val="000F2611"/>
    <w:rsid w:val="000F395E"/>
    <w:rsid w:val="000F3C53"/>
    <w:rsid w:val="00102200"/>
    <w:rsid w:val="0010368F"/>
    <w:rsid w:val="00104ADB"/>
    <w:rsid w:val="0011734A"/>
    <w:rsid w:val="00126CB8"/>
    <w:rsid w:val="00134188"/>
    <w:rsid w:val="0014614F"/>
    <w:rsid w:val="0015565F"/>
    <w:rsid w:val="001663D4"/>
    <w:rsid w:val="00171265"/>
    <w:rsid w:val="00182AFE"/>
    <w:rsid w:val="001859F1"/>
    <w:rsid w:val="001B5120"/>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822A3"/>
    <w:rsid w:val="002A2829"/>
    <w:rsid w:val="002A3CE7"/>
    <w:rsid w:val="002A3E89"/>
    <w:rsid w:val="002A7104"/>
    <w:rsid w:val="002A7DEE"/>
    <w:rsid w:val="002B1734"/>
    <w:rsid w:val="002B4325"/>
    <w:rsid w:val="002B6EEE"/>
    <w:rsid w:val="002B7705"/>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3041"/>
    <w:rsid w:val="003B7D7D"/>
    <w:rsid w:val="003C05B2"/>
    <w:rsid w:val="003C4DA4"/>
    <w:rsid w:val="003D12F5"/>
    <w:rsid w:val="003E5802"/>
    <w:rsid w:val="003E6FBE"/>
    <w:rsid w:val="003F6E00"/>
    <w:rsid w:val="00407BD9"/>
    <w:rsid w:val="0041416E"/>
    <w:rsid w:val="004431C6"/>
    <w:rsid w:val="0044369B"/>
    <w:rsid w:val="004511DC"/>
    <w:rsid w:val="00460F73"/>
    <w:rsid w:val="00467744"/>
    <w:rsid w:val="004721C0"/>
    <w:rsid w:val="004723AA"/>
    <w:rsid w:val="00483D47"/>
    <w:rsid w:val="00492B89"/>
    <w:rsid w:val="0049783B"/>
    <w:rsid w:val="004A0DC8"/>
    <w:rsid w:val="004A2C71"/>
    <w:rsid w:val="004B1D52"/>
    <w:rsid w:val="004C182A"/>
    <w:rsid w:val="004C7BD3"/>
    <w:rsid w:val="004D0CE1"/>
    <w:rsid w:val="004E2B1A"/>
    <w:rsid w:val="005033DC"/>
    <w:rsid w:val="00503A1F"/>
    <w:rsid w:val="00523311"/>
    <w:rsid w:val="00540DCD"/>
    <w:rsid w:val="005451CA"/>
    <w:rsid w:val="00547A5F"/>
    <w:rsid w:val="00550181"/>
    <w:rsid w:val="0055405F"/>
    <w:rsid w:val="00575330"/>
    <w:rsid w:val="00577A46"/>
    <w:rsid w:val="005860DB"/>
    <w:rsid w:val="005916AF"/>
    <w:rsid w:val="00594850"/>
    <w:rsid w:val="005C00D5"/>
    <w:rsid w:val="005C1AAE"/>
    <w:rsid w:val="005C31D2"/>
    <w:rsid w:val="005C4101"/>
    <w:rsid w:val="005D1DF8"/>
    <w:rsid w:val="005D3B19"/>
    <w:rsid w:val="005D4A8B"/>
    <w:rsid w:val="005D5523"/>
    <w:rsid w:val="005F3BA6"/>
    <w:rsid w:val="005F6DCC"/>
    <w:rsid w:val="00612A68"/>
    <w:rsid w:val="00626FBD"/>
    <w:rsid w:val="0063424E"/>
    <w:rsid w:val="00637E36"/>
    <w:rsid w:val="00642BF6"/>
    <w:rsid w:val="006459E2"/>
    <w:rsid w:val="00651385"/>
    <w:rsid w:val="00671331"/>
    <w:rsid w:val="00672260"/>
    <w:rsid w:val="00675474"/>
    <w:rsid w:val="00675B76"/>
    <w:rsid w:val="00684F88"/>
    <w:rsid w:val="00685679"/>
    <w:rsid w:val="006857A3"/>
    <w:rsid w:val="006908A7"/>
    <w:rsid w:val="0069694B"/>
    <w:rsid w:val="006A0C0B"/>
    <w:rsid w:val="006B552E"/>
    <w:rsid w:val="006B6F8B"/>
    <w:rsid w:val="006C02AA"/>
    <w:rsid w:val="006C7CE1"/>
    <w:rsid w:val="006D7338"/>
    <w:rsid w:val="006E548F"/>
    <w:rsid w:val="006F28CA"/>
    <w:rsid w:val="006F624A"/>
    <w:rsid w:val="006F66E6"/>
    <w:rsid w:val="00702EA2"/>
    <w:rsid w:val="00706A83"/>
    <w:rsid w:val="00717FCC"/>
    <w:rsid w:val="007254DC"/>
    <w:rsid w:val="0073686B"/>
    <w:rsid w:val="00743D8A"/>
    <w:rsid w:val="007474E2"/>
    <w:rsid w:val="00776E23"/>
    <w:rsid w:val="00781807"/>
    <w:rsid w:val="00791514"/>
    <w:rsid w:val="00793ABC"/>
    <w:rsid w:val="00793E52"/>
    <w:rsid w:val="007A2301"/>
    <w:rsid w:val="007B2F90"/>
    <w:rsid w:val="007B356A"/>
    <w:rsid w:val="007B65A8"/>
    <w:rsid w:val="007B787E"/>
    <w:rsid w:val="007C6CDC"/>
    <w:rsid w:val="007C6D52"/>
    <w:rsid w:val="007C7FEB"/>
    <w:rsid w:val="007D5A2B"/>
    <w:rsid w:val="007E6823"/>
    <w:rsid w:val="007E7D03"/>
    <w:rsid w:val="00804D8F"/>
    <w:rsid w:val="00810C93"/>
    <w:rsid w:val="0081692B"/>
    <w:rsid w:val="0083638F"/>
    <w:rsid w:val="00845B7A"/>
    <w:rsid w:val="00846830"/>
    <w:rsid w:val="00857D95"/>
    <w:rsid w:val="00870833"/>
    <w:rsid w:val="00872EB0"/>
    <w:rsid w:val="008732BC"/>
    <w:rsid w:val="00876557"/>
    <w:rsid w:val="008872D5"/>
    <w:rsid w:val="008A00A6"/>
    <w:rsid w:val="008A649C"/>
    <w:rsid w:val="008A6A3A"/>
    <w:rsid w:val="008A6EF2"/>
    <w:rsid w:val="008B3CD1"/>
    <w:rsid w:val="008C26AC"/>
    <w:rsid w:val="008C458D"/>
    <w:rsid w:val="008D39B6"/>
    <w:rsid w:val="008F3A85"/>
    <w:rsid w:val="008F6B67"/>
    <w:rsid w:val="009112B2"/>
    <w:rsid w:val="009167A5"/>
    <w:rsid w:val="00923AB1"/>
    <w:rsid w:val="00924A42"/>
    <w:rsid w:val="00925DB9"/>
    <w:rsid w:val="00926679"/>
    <w:rsid w:val="009409FB"/>
    <w:rsid w:val="009430C3"/>
    <w:rsid w:val="00961DDF"/>
    <w:rsid w:val="0096633F"/>
    <w:rsid w:val="00977086"/>
    <w:rsid w:val="00983953"/>
    <w:rsid w:val="0098627C"/>
    <w:rsid w:val="009950A9"/>
    <w:rsid w:val="00997BD5"/>
    <w:rsid w:val="009A4B28"/>
    <w:rsid w:val="009B0255"/>
    <w:rsid w:val="009B0BBD"/>
    <w:rsid w:val="009B1471"/>
    <w:rsid w:val="009D3788"/>
    <w:rsid w:val="009E1C82"/>
    <w:rsid w:val="009F22EB"/>
    <w:rsid w:val="009F4239"/>
    <w:rsid w:val="009F4E48"/>
    <w:rsid w:val="00A02432"/>
    <w:rsid w:val="00A043C7"/>
    <w:rsid w:val="00A141C8"/>
    <w:rsid w:val="00A254F3"/>
    <w:rsid w:val="00A373B4"/>
    <w:rsid w:val="00A4272B"/>
    <w:rsid w:val="00A76EFC"/>
    <w:rsid w:val="00A77633"/>
    <w:rsid w:val="00A77B3E"/>
    <w:rsid w:val="00A80733"/>
    <w:rsid w:val="00A86004"/>
    <w:rsid w:val="00A87D6F"/>
    <w:rsid w:val="00AA1DB1"/>
    <w:rsid w:val="00AA3E02"/>
    <w:rsid w:val="00AA731F"/>
    <w:rsid w:val="00AB0BDA"/>
    <w:rsid w:val="00AD0D92"/>
    <w:rsid w:val="00AE351E"/>
    <w:rsid w:val="00AF6F0B"/>
    <w:rsid w:val="00B01F65"/>
    <w:rsid w:val="00B15AEE"/>
    <w:rsid w:val="00B3148B"/>
    <w:rsid w:val="00B36DC0"/>
    <w:rsid w:val="00B40284"/>
    <w:rsid w:val="00B42CD6"/>
    <w:rsid w:val="00B46B70"/>
    <w:rsid w:val="00B620BD"/>
    <w:rsid w:val="00B6477C"/>
    <w:rsid w:val="00B66814"/>
    <w:rsid w:val="00B82758"/>
    <w:rsid w:val="00B9557A"/>
    <w:rsid w:val="00B96788"/>
    <w:rsid w:val="00BA013C"/>
    <w:rsid w:val="00BA134B"/>
    <w:rsid w:val="00BA240C"/>
    <w:rsid w:val="00BA3736"/>
    <w:rsid w:val="00BB738E"/>
    <w:rsid w:val="00BC746F"/>
    <w:rsid w:val="00BD38C9"/>
    <w:rsid w:val="00BE5AFB"/>
    <w:rsid w:val="00BE7A50"/>
    <w:rsid w:val="00BF050C"/>
    <w:rsid w:val="00BF538A"/>
    <w:rsid w:val="00C01D0C"/>
    <w:rsid w:val="00C11033"/>
    <w:rsid w:val="00C23130"/>
    <w:rsid w:val="00C25243"/>
    <w:rsid w:val="00C25DF9"/>
    <w:rsid w:val="00C30E62"/>
    <w:rsid w:val="00C31D4B"/>
    <w:rsid w:val="00C33A7B"/>
    <w:rsid w:val="00C436D1"/>
    <w:rsid w:val="00C44755"/>
    <w:rsid w:val="00C65888"/>
    <w:rsid w:val="00C66E16"/>
    <w:rsid w:val="00C933AA"/>
    <w:rsid w:val="00C9358D"/>
    <w:rsid w:val="00C9454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091C"/>
    <w:rsid w:val="00D33F71"/>
    <w:rsid w:val="00D44B7E"/>
    <w:rsid w:val="00D44E44"/>
    <w:rsid w:val="00D4668F"/>
    <w:rsid w:val="00D52989"/>
    <w:rsid w:val="00D55093"/>
    <w:rsid w:val="00D56349"/>
    <w:rsid w:val="00D60458"/>
    <w:rsid w:val="00D61098"/>
    <w:rsid w:val="00D65A6F"/>
    <w:rsid w:val="00D85C14"/>
    <w:rsid w:val="00D87E14"/>
    <w:rsid w:val="00D91045"/>
    <w:rsid w:val="00DA5A47"/>
    <w:rsid w:val="00DA5CD4"/>
    <w:rsid w:val="00DA6191"/>
    <w:rsid w:val="00DA62E8"/>
    <w:rsid w:val="00DA67E0"/>
    <w:rsid w:val="00DB3027"/>
    <w:rsid w:val="00DC1AD8"/>
    <w:rsid w:val="00DD0671"/>
    <w:rsid w:val="00DE2B0F"/>
    <w:rsid w:val="00DF08D4"/>
    <w:rsid w:val="00DF4C4C"/>
    <w:rsid w:val="00E10CE3"/>
    <w:rsid w:val="00E137D2"/>
    <w:rsid w:val="00E17203"/>
    <w:rsid w:val="00E225DF"/>
    <w:rsid w:val="00E24745"/>
    <w:rsid w:val="00E324C8"/>
    <w:rsid w:val="00E433E2"/>
    <w:rsid w:val="00E452EA"/>
    <w:rsid w:val="00E461D1"/>
    <w:rsid w:val="00E51824"/>
    <w:rsid w:val="00E54B04"/>
    <w:rsid w:val="00E60E7A"/>
    <w:rsid w:val="00E611A2"/>
    <w:rsid w:val="00E621F9"/>
    <w:rsid w:val="00E63142"/>
    <w:rsid w:val="00E63965"/>
    <w:rsid w:val="00E64863"/>
    <w:rsid w:val="00E661D4"/>
    <w:rsid w:val="00E72236"/>
    <w:rsid w:val="00E7339A"/>
    <w:rsid w:val="00E92295"/>
    <w:rsid w:val="00EA33AA"/>
    <w:rsid w:val="00EA4A86"/>
    <w:rsid w:val="00EA747C"/>
    <w:rsid w:val="00EB61A0"/>
    <w:rsid w:val="00ED103A"/>
    <w:rsid w:val="00ED113B"/>
    <w:rsid w:val="00EE25F9"/>
    <w:rsid w:val="00EE2DE3"/>
    <w:rsid w:val="00EF119F"/>
    <w:rsid w:val="00F05368"/>
    <w:rsid w:val="00F076A6"/>
    <w:rsid w:val="00F1429E"/>
    <w:rsid w:val="00F15BF7"/>
    <w:rsid w:val="00F17ED9"/>
    <w:rsid w:val="00F20147"/>
    <w:rsid w:val="00F253FD"/>
    <w:rsid w:val="00F26B50"/>
    <w:rsid w:val="00F30857"/>
    <w:rsid w:val="00F36D37"/>
    <w:rsid w:val="00F45EA9"/>
    <w:rsid w:val="00F67B51"/>
    <w:rsid w:val="00F742B0"/>
    <w:rsid w:val="00F8099A"/>
    <w:rsid w:val="00F9146E"/>
    <w:rsid w:val="00FB1B17"/>
    <w:rsid w:val="00FB4DFA"/>
    <w:rsid w:val="00FB6DA7"/>
    <w:rsid w:val="00FC4F56"/>
    <w:rsid w:val="00FC5E6A"/>
    <w:rsid w:val="00FF74C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lang/>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lang/>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rPr>
      <w:rFonts w:cs="Times New Roman"/>
      <w:lang/>
    </w:r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rPr>
      <w:rFonts w:cs="Times New Roman"/>
      <w:lang/>
    </w:r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8D700-FD3F-49F4-82AE-D57326E4D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37</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338</cp:revision>
  <cp:lastPrinted>2012-01-24T03:32:00Z</cp:lastPrinted>
  <dcterms:created xsi:type="dcterms:W3CDTF">2012-01-23T05:25:00Z</dcterms:created>
  <dcterms:modified xsi:type="dcterms:W3CDTF">2012-01-28T19:07:00Z</dcterms:modified>
</cp:coreProperties>
</file>