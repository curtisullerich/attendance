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proofErr w:type="gramStart"/>
      <w:r>
        <w:t>search</w:t>
      </w:r>
      <w:proofErr w:type="gramEnd"/>
      <w:r>
        <w:t xml:space="preserve">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commentRangeStart w:id="0"/>
      <w:r>
        <w:t>View records</w:t>
      </w:r>
    </w:p>
    <w:p w:rsidR="003C4DA4" w:rsidRDefault="003C4DA4" w:rsidP="009E1C82">
      <w:pPr>
        <w:numPr>
          <w:ilvl w:val="1"/>
          <w:numId w:val="2"/>
        </w:numPr>
        <w:suppressAutoHyphens/>
        <w:spacing w:after="200" w:line="100" w:lineRule="atLeast"/>
      </w:pPr>
      <w:r>
        <w:t>Sort database</w:t>
      </w:r>
      <w:commentRangeEnd w:id="0"/>
      <w:r w:rsidR="00E621F9">
        <w:rPr>
          <w:rStyle w:val="CommentReference"/>
        </w:rPr>
        <w:commentReference w:id="0"/>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F15BF7">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F15BF7">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1"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F15BF7">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2</w:t>
                  </w:r>
                </w:p>
              </w:txbxContent>
            </v:textbox>
          </v:shape>
        </w:pict>
      </w:r>
    </w:p>
    <w:p w:rsidR="00A77B3E" w:rsidRDefault="00F15BF7">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F26B50">
      <w:r>
        <w:pict>
          <v:shape id="_x0000_i1025" type="#_x0000_t75" style="width:428.6pt;height:327.4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F26B50">
      <w:r>
        <w:pict>
          <v:shape id="_x0000_i1026" type="#_x0000_t75" style="width:468pt;height:274.4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F15BF7">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B40284" w:rsidRPr="00000D00" w:rsidRDefault="00B40284"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B40284" w:rsidRPr="00000D00" w:rsidRDefault="00B40284">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B40284" w:rsidRPr="00000D00" w:rsidRDefault="00B40284" w:rsidP="000E3A0E">
                  <w:pPr>
                    <w:rPr>
                      <w:sz w:val="40"/>
                    </w:rPr>
                  </w:pPr>
                  <w:r>
                    <w:rPr>
                      <w:color w:val="FF0000"/>
                      <w:sz w:val="40"/>
                    </w:rPr>
                    <w:t>3</w:t>
                  </w:r>
                </w:p>
              </w:txbxContent>
            </v:textbox>
          </v:shape>
        </w:pict>
      </w:r>
      <w:r w:rsidR="00F26B50">
        <w:pict>
          <v:shape id="_x0000_i1027" type="#_x0000_t75" style="width:404.85pt;height:327.4pt" o:allowoverlap="f">
            <v:imagedata r:id="rId10" o:title=""/>
          </v:shape>
        </w:pict>
      </w:r>
      <w:bookmarkStart w:id="1" w:name="_GoBack"/>
      <w:bookmarkEnd w:id="1"/>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lastRenderedPageBreak/>
        <w:t>5</w:t>
      </w:r>
      <w:r w:rsidR="00126CB8">
        <w:t>_Login</w:t>
      </w:r>
    </w:p>
    <w:p w:rsidR="00A77B3E" w:rsidRDefault="00126CB8">
      <w:r>
        <w:t xml:space="preserve">Sketch: Todd </w:t>
      </w:r>
      <w:proofErr w:type="spellStart"/>
      <w:r>
        <w:t>Wegter</w:t>
      </w:r>
      <w:proofErr w:type="spellEnd"/>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F26B50">
      <w:r>
        <w:pict>
          <v:shape id="_x0000_i1028" type="#_x0000_t75" style="width:493.8pt;height:306.35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29" type="#_x0000_t75" style="width:467.3pt;height:197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 xml:space="preserve">Sketch: Todd </w:t>
      </w:r>
      <w:proofErr w:type="spellStart"/>
      <w:r>
        <w:t>Wegter</w:t>
      </w:r>
      <w:proofErr w:type="spellEnd"/>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F26B50">
      <w:pPr>
        <w:spacing w:line="240" w:lineRule="auto"/>
      </w:pPr>
      <w:r>
        <w:pict>
          <v:shape id="_x0000_i1030" type="#_x0000_t75" style="width:400.1pt;height:352.5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 xml:space="preserve">Sketch: Todd </w:t>
      </w:r>
      <w:proofErr w:type="spellStart"/>
      <w:r>
        <w:t>Wegter</w:t>
      </w:r>
      <w:proofErr w:type="spellEnd"/>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1" type="#_x0000_t75" style="width:425.2pt;height:324.7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 xml:space="preserve">Sketch: Todd </w:t>
      </w:r>
      <w:proofErr w:type="spellStart"/>
      <w:r>
        <w:t>Wegter</w:t>
      </w:r>
      <w:proofErr w:type="spellEnd"/>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2" type="#_x0000_t75" style="width:425.2pt;height:324.7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 xml:space="preserve">Sketch: Todd </w:t>
      </w:r>
      <w:proofErr w:type="spellStart"/>
      <w:r>
        <w:t>Wegter</w:t>
      </w:r>
      <w:proofErr w:type="spellEnd"/>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3" type="#_x0000_t75" style="width:425.2pt;height:324.7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4" type="#_x0000_t75" style="width:461.2pt;height:241.1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5" type="#_x0000_t75" style="width:467.3pt;height:266.25pt">
            <v:imagedata r:id="rId18"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6" type="#_x0000_t75" style="width:471.4pt;height:264.9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7" type="#_x0000_t75" style="width:425.2pt;height:324.7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8" type="#_x0000_t75" style="width:431.3pt;height:349.15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39" type="#_x0000_t75" style="width:495.15pt;height:219.4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0" type="#_x0000_t75" style="width:496.55pt;height:208.5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F26B50">
      <w:pPr>
        <w:spacing w:line="240" w:lineRule="auto"/>
      </w:pPr>
      <w:r>
        <w:pict>
          <v:shape id="_x0000_i1041" type="#_x0000_t75" style="width:481.6pt;height:268.3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B1D52">
      <w:pPr>
        <w:spacing w:line="240" w:lineRule="auto"/>
      </w:pPr>
      <w:r>
        <w:pict>
          <v:shape id="_x0000_i1053" type="#_x0000_t75" style="width:468pt;height:245.2pt">
            <v:imagedata r:id="rId25" o:title="19_Director_Student_Edit_Info"/>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proofErr w:type="gramStart"/>
      <w:r>
        <w:t>Window(</w:t>
      </w:r>
      <w:proofErr w:type="gramEnd"/>
      <w:r>
        <w:t xml:space="preserve">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3E5802">
        <w:t>firs</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5. If user enters the leave the “Reason” text filed blank, then alert pop up to remain user.</w:t>
      </w:r>
    </w:p>
    <w:p w:rsidR="005C1AAE" w:rsidRDefault="005C1AAE" w:rsidP="005C1AAE">
      <w:r>
        <w:t>6.</w:t>
      </w:r>
      <w:r w:rsidR="004B1D52">
        <w:t xml:space="preserve"> The alert </w:t>
      </w:r>
      <w:r w:rsidR="001D7181">
        <w:t>makes</w:t>
      </w:r>
      <w:r w:rsidR="004B1D52">
        <w:t xml:space="preserve"> sure director enter/edit all of </w:t>
      </w:r>
      <w:r w:rsidR="001D7181">
        <w:t>student’s</w:t>
      </w:r>
      <w:r w:rsidR="004B1D52">
        <w:t xml:space="preserve"> information</w:t>
      </w:r>
    </w:p>
    <w:p w:rsidR="00067E3B" w:rsidRDefault="005C1AAE" w:rsidP="005C1AAE">
      <w:r>
        <w:t>7.</w:t>
      </w:r>
      <w:r w:rsidR="00067E3B">
        <w:t xml:space="preserve"> If the director click the question mark, then a help window will show </w:t>
      </w:r>
      <w:r w:rsidR="008C26AC">
        <w:t>up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8. The home</w:t>
      </w:r>
      <w:r w:rsidR="005C1AAE">
        <w:t xml:space="preserve"> button </w:t>
      </w:r>
      <w:r w:rsidR="00104ADB">
        <w:t>returns</w:t>
      </w:r>
      <w:r w:rsidR="005C1AAE">
        <w:t xml:space="preserve"> back to main check in homepage (Screen </w:t>
      </w:r>
      <w:r w:rsidR="005C1AAE" w:rsidRPr="008872D5">
        <w:rPr>
          <w:color w:val="548DD4"/>
        </w:rPr>
        <w:t>1_Main_CheckIn</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77086">
      <w:pPr>
        <w:spacing w:line="240" w:lineRule="auto"/>
      </w:pPr>
      <w:r>
        <w:pict>
          <v:shape id="_x0000_i1050" type="#_x0000_t75" style="width:448.3pt;height:333.5pt">
            <v:imagedata r:id="rId26" o:title=""/>
          </v:shape>
        </w:pict>
      </w:r>
    </w:p>
    <w:p w:rsidR="00A77B3E" w:rsidRDefault="00A77B3E">
      <w:pPr>
        <w:spacing w:line="240" w:lineRule="auto"/>
      </w:pPr>
    </w:p>
    <w:p w:rsidR="00870833" w:rsidRDefault="00870833" w:rsidP="00870833">
      <w:r w:rsidRPr="00A87D6F">
        <w:rPr>
          <w:b/>
        </w:rPr>
        <w:t>Purpose</w:t>
      </w:r>
      <w:r>
        <w:t xml:space="preserve">: </w:t>
      </w:r>
      <w:r w:rsidR="002215E7">
        <w:t>D</w:t>
      </w:r>
      <w:r>
        <w:t>irector</w:t>
      </w:r>
      <w:r w:rsidR="002215E7">
        <w:t xml:space="preserve"> </w:t>
      </w:r>
      <w:proofErr w:type="gramStart"/>
      <w:r w:rsidR="002215E7">
        <w:t>be</w:t>
      </w:r>
      <w:proofErr w:type="gramEnd"/>
      <w:r w:rsidR="002215E7">
        <w:t xml:space="preserve"> able to </w:t>
      </w:r>
      <w:r>
        <w:t>view stud</w:t>
      </w:r>
      <w:r w:rsidR="002C0CCF">
        <w:t xml:space="preserve">ent’s attendance </w:t>
      </w:r>
      <w:r w:rsidR="002E7217">
        <w:t>summary</w:t>
      </w:r>
      <w:r w:rsidR="002C0CCF">
        <w:t xml:space="preserv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Window (</w:t>
      </w:r>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870833" w:rsidRDefault="00870833" w:rsidP="00870833">
      <w:r>
        <w:t xml:space="preserve">1. The </w:t>
      </w:r>
      <w:r w:rsidR="00CF357F">
        <w:t>bar graph shows a student’s attendance</w:t>
      </w:r>
      <w:r w:rsidR="00B66814">
        <w:t xml:space="preserve"> history</w:t>
      </w:r>
      <w:r w:rsidR="001F39A0">
        <w:t xml:space="preserve"> in a month</w:t>
      </w:r>
      <w:r w:rsidR="00845B7A">
        <w:t>.</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870833" w:rsidRDefault="00DE2B0F" w:rsidP="00870833">
      <w:r>
        <w:t>5. The</w:t>
      </w:r>
      <w:r w:rsidR="005033DC">
        <w:t xml:space="preserve"> selected bar shows the </w:t>
      </w:r>
      <w:r w:rsidR="009950A9">
        <w:t>different types of graph/</w:t>
      </w:r>
      <w:r w:rsidR="005033DC">
        <w:t xml:space="preserve"> form</w:t>
      </w:r>
      <w:r w:rsidR="00870833">
        <w:t>.</w:t>
      </w:r>
    </w:p>
    <w:p w:rsidR="00870833" w:rsidRDefault="00DE2B0F" w:rsidP="00870833">
      <w:r>
        <w:t>6. The</w:t>
      </w:r>
      <w:r w:rsidR="00B15AEE">
        <w:t xml:space="preserve"> title shows</w:t>
      </w:r>
      <w:r w:rsidR="0008406D">
        <w:t xml:space="preserve"> current</w:t>
      </w:r>
      <w:r w:rsidR="00B15AEE">
        <w:t xml:space="preserve"> 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7. Home</w:t>
      </w:r>
      <w:r w:rsidR="00870833">
        <w:t xml:space="preserve"> button return back to </w:t>
      </w:r>
      <w:r w:rsidR="00BB738E">
        <w:t xml:space="preserve">student </w:t>
      </w:r>
      <w:proofErr w:type="gramStart"/>
      <w:r w:rsidR="00BB738E">
        <w:t>view</w:t>
      </w:r>
      <w:r w:rsidR="00870833">
        <w:t>(</w:t>
      </w:r>
      <w:proofErr w:type="gramEnd"/>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08406D">
      <w:pPr>
        <w:spacing w:line="240" w:lineRule="auto"/>
      </w:pPr>
      <w:r>
        <w:pict>
          <v:shape id="_x0000_i1054" type="#_x0000_t75" style="width:368.15pt;height:266.95pt">
            <v:imagedata r:id="rId27" o:title=""/>
          </v:shape>
        </w:pict>
      </w:r>
    </w:p>
    <w:p w:rsidR="00A77B3E" w:rsidRDefault="00A77B3E">
      <w:pPr>
        <w:spacing w:line="240" w:lineRule="auto"/>
      </w:pPr>
    </w:p>
    <w:p w:rsidR="00A77B3E" w:rsidRDefault="00A77B3E">
      <w:pPr>
        <w:spacing w:line="240" w:lineRule="auto"/>
      </w:pPr>
    </w:p>
    <w:p w:rsidR="00A77B3E" w:rsidRDefault="00EB61A0">
      <w:pPr>
        <w:spacing w:line="240" w:lineRule="auto"/>
      </w:pP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D85C14">
      <w:pPr>
        <w:spacing w:line="240" w:lineRule="auto"/>
      </w:pPr>
      <w:r>
        <w:t xml:space="preserve">Same as 21, </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49783B" w:rsidRDefault="0049783B">
      <w:pPr>
        <w:spacing w:line="240" w:lineRule="auto"/>
      </w:pPr>
    </w:p>
    <w:p w:rsidR="0049783B" w:rsidRDefault="0049783B">
      <w:pPr>
        <w:spacing w:line="240" w:lineRule="auto"/>
      </w:pPr>
    </w:p>
    <w:p w:rsidR="0049783B" w:rsidRDefault="0049783B">
      <w:pPr>
        <w:spacing w:line="240" w:lineRule="auto"/>
      </w:pPr>
    </w:p>
    <w:p w:rsidR="0049783B" w:rsidRDefault="0049783B">
      <w:pPr>
        <w:spacing w:line="240" w:lineRule="auto"/>
      </w:pPr>
    </w:p>
    <w:p w:rsidR="00A77B3E" w:rsidRDefault="00A77B3E">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E51824">
      <w:pPr>
        <w:spacing w:line="240" w:lineRule="auto"/>
      </w:pPr>
      <w:r>
        <w:pict>
          <v:shape id="_x0000_i1051" type="#_x0000_t75" style="width:457.8pt;height:337.6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4431C6" w:rsidRDefault="004431C6" w:rsidP="004431C6">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sidR="0049783B">
        <w:rPr>
          <w:rFonts w:eastAsia="Times New Roman"/>
          <w:highlight w:val="yellow"/>
          <w:lang w:eastAsia="zh-CN"/>
        </w:rPr>
        <w:t xml:space="preserve"> (???</w:t>
      </w:r>
      <w:proofErr w:type="gramStart"/>
      <w:r w:rsidR="0049783B">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4431C6" w:rsidRDefault="004431C6" w:rsidP="004431C6"/>
    <w:p w:rsidR="00DA6191" w:rsidRDefault="00DA6191" w:rsidP="004431C6">
      <w:r w:rsidRPr="00DA6191">
        <w:rPr>
          <w:highlight w:val="yellow"/>
        </w:rPr>
        <w:t xml:space="preserve">(+ </w:t>
      </w:r>
      <w:proofErr w:type="spellStart"/>
      <w:proofErr w:type="gramStart"/>
      <w:r w:rsidRPr="00DA6191">
        <w:rPr>
          <w:highlight w:val="yellow"/>
        </w:rPr>
        <w:t>col</w:t>
      </w:r>
      <w:proofErr w:type="spellEnd"/>
      <w:proofErr w:type="gramEnd"/>
      <w:r w:rsidRPr="00DA6191">
        <w:rPr>
          <w:highlight w:val="yellow"/>
        </w:rPr>
        <w:t xml:space="preserve"> num of request days?)</w:t>
      </w:r>
    </w:p>
    <w:p w:rsidR="004431C6" w:rsidRPr="00BA134B" w:rsidRDefault="004431C6" w:rsidP="004431C6">
      <w:pPr>
        <w:rPr>
          <w:b/>
        </w:rPr>
      </w:pPr>
      <w:r w:rsidRPr="00BA134B">
        <w:rPr>
          <w:b/>
        </w:rPr>
        <w:t xml:space="preserve">Interface items: </w:t>
      </w:r>
    </w:p>
    <w:p w:rsidR="004431C6" w:rsidRDefault="004431C6" w:rsidP="004431C6">
      <w:r>
        <w:t xml:space="preserve">1. </w:t>
      </w:r>
      <w:r w:rsidR="006F28CA" w:rsidRPr="006F28CA">
        <w:rPr>
          <w:highlight w:val="yellow"/>
        </w:rPr>
        <w:t xml:space="preserve">If the </w:t>
      </w:r>
      <w:proofErr w:type="gramStart"/>
      <w:r w:rsidR="006F28CA" w:rsidRPr="006F28CA">
        <w:rPr>
          <w:highlight w:val="yellow"/>
        </w:rPr>
        <w:t>director click</w:t>
      </w:r>
      <w:proofErr w:type="gramEnd"/>
      <w:r w:rsidR="006F28CA" w:rsidRPr="006F28CA">
        <w:rPr>
          <w:highlight w:val="yellow"/>
        </w:rPr>
        <w:t xml:space="preserve"> the “View” button, the specific form will </w:t>
      </w:r>
      <w:r w:rsidR="00E7339A" w:rsidRPr="006F28CA">
        <w:rPr>
          <w:highlight w:val="yellow"/>
        </w:rPr>
        <w:t>popup</w:t>
      </w:r>
      <w:r w:rsidR="00E7339A">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 xml:space="preserve">This column display </w:t>
      </w:r>
      <w:r w:rsidR="004721C0">
        <w:t xml:space="preserve">request </w:t>
      </w:r>
      <w:r w:rsidR="002711CA">
        <w:t>start date</w:t>
      </w:r>
      <w:r w:rsidR="004721C0">
        <w:t xml:space="preserve"> </w:t>
      </w:r>
    </w:p>
    <w:p w:rsidR="004431C6" w:rsidRDefault="004431C6" w:rsidP="004431C6">
      <w:r>
        <w:t xml:space="preserve">4. </w:t>
      </w:r>
      <w:r w:rsidR="00CD256B">
        <w:t xml:space="preserve">This column display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prove</w:t>
      </w:r>
      <w:r w:rsidR="004431C6">
        <w:t>.</w:t>
      </w:r>
    </w:p>
    <w:p w:rsidR="008C26AC" w:rsidRDefault="008C26AC" w:rsidP="008C26AC">
      <w:r>
        <w:t>6. If the director click the question mark, then a help window will show up (</w:t>
      </w:r>
      <w:proofErr w:type="gramStart"/>
      <w:r>
        <w:t xml:space="preserve">Screen  </w:t>
      </w:r>
      <w:r w:rsidRPr="00BC746F">
        <w:rPr>
          <w:color w:val="548DD4"/>
        </w:rPr>
        <w:t>27</w:t>
      </w:r>
      <w:proofErr w:type="gramEnd"/>
      <w:r w:rsidRPr="00BC746F">
        <w:rPr>
          <w:color w:val="548DD4"/>
        </w:rPr>
        <w:t>_Help</w:t>
      </w:r>
      <w:r>
        <w:t>).</w:t>
      </w:r>
    </w:p>
    <w:p w:rsidR="008C26AC" w:rsidRDefault="004431C6" w:rsidP="008C26AC">
      <w:r>
        <w:t>7</w:t>
      </w:r>
      <w:r w:rsidR="008C26AC">
        <w:t>. The selected bar shows the different types of graph/ form.</w:t>
      </w:r>
    </w:p>
    <w:p w:rsidR="004431C6" w:rsidRDefault="00810C93" w:rsidP="004431C6">
      <w:r>
        <w:t>8.</w:t>
      </w:r>
      <w:r w:rsidR="00C01D0C">
        <w:t xml:space="preserve"> </w:t>
      </w:r>
      <w:r w:rsidR="004431C6">
        <w:t xml:space="preserve">Home button return back to student </w:t>
      </w:r>
      <w:r w:rsidR="00DA62E8">
        <w:t>view (</w:t>
      </w:r>
      <w:r w:rsidR="004431C6">
        <w:t xml:space="preserve">Screen </w:t>
      </w:r>
      <w:r w:rsidR="004431C6" w:rsidRPr="0010368F">
        <w:rPr>
          <w:color w:val="548DD4"/>
        </w:rPr>
        <w:t>18_Director_Student_View</w:t>
      </w:r>
      <w:r w:rsidR="004431C6">
        <w:t>)</w:t>
      </w:r>
    </w:p>
    <w:p w:rsidR="00A77B3E" w:rsidRDefault="00A77B3E">
      <w:pPr>
        <w:spacing w:line="240" w:lineRule="auto"/>
      </w:pPr>
    </w:p>
    <w:p w:rsidR="00DA62E8" w:rsidRDefault="00DA62E8">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A043C7">
      <w:pPr>
        <w:spacing w:line="240" w:lineRule="auto"/>
      </w:pPr>
      <w:r>
        <w:pict>
          <v:shape id="_x0000_i1052" type="#_x0000_t75" style="width:468pt;height:290.7pt">
            <v:imagedata r:id="rId29" o:title=""/>
          </v:shape>
        </w:pict>
      </w:r>
    </w:p>
    <w:p w:rsidR="00A77B3E" w:rsidRDefault="00A77B3E">
      <w:pPr>
        <w:spacing w:line="240" w:lineRule="auto"/>
      </w:pPr>
    </w:p>
    <w:p w:rsidR="00A77B3E" w:rsidRDefault="00171265">
      <w:pPr>
        <w:spacing w:line="240" w:lineRule="auto"/>
      </w:pPr>
      <w:r>
        <w:t>Same as 22</w:t>
      </w:r>
    </w:p>
    <w:p w:rsidR="00171265" w:rsidRDefault="00171265">
      <w:pPr>
        <w:spacing w:line="240" w:lineRule="auto"/>
      </w:pPr>
      <w:r>
        <w:t>+</w:t>
      </w:r>
    </w:p>
    <w:p w:rsidR="00171265" w:rsidRDefault="00DA62E8">
      <w:pPr>
        <w:spacing w:line="240" w:lineRule="auto"/>
      </w:pPr>
      <w:r>
        <w:t>9. The name list shows the people who had absence to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307693">
      <w:pPr>
        <w:spacing w:line="240" w:lineRule="auto"/>
      </w:pPr>
      <w:r>
        <w:pict>
          <v:shape id="_x0000_i1055" type="#_x0000_t75" style="width:370.85pt;height:291.4pt">
            <v:imagedata r:id="rId30" o:title=""/>
          </v:shape>
        </w:pict>
      </w:r>
    </w:p>
    <w:p w:rsidR="00B40284" w:rsidRDefault="00D65A6F">
      <w:pPr>
        <w:spacing w:line="240" w:lineRule="auto"/>
      </w:pPr>
      <w:proofErr w:type="gramStart"/>
      <w:r w:rsidRPr="00B40284">
        <w:rPr>
          <w:highlight w:val="yellow"/>
        </w:rPr>
        <w:t>Pre and next???</w:t>
      </w:r>
      <w:proofErr w:type="gramEnd"/>
      <w:r w:rsidR="00307693">
        <w:t xml:space="preserve">  </w:t>
      </w:r>
      <w:r w:rsidR="00D0092A" w:rsidRPr="00D0092A">
        <w:rPr>
          <w:highlight w:val="yellow"/>
        </w:rPr>
        <w:t xml:space="preserve">+ </w:t>
      </w:r>
      <w:proofErr w:type="gramStart"/>
      <w:r w:rsidR="00D0092A" w:rsidRPr="00D0092A">
        <w:rPr>
          <w:highlight w:val="yellow"/>
        </w:rPr>
        <w:t>num</w:t>
      </w:r>
      <w:proofErr w:type="gramEnd"/>
      <w:r w:rsidR="00D0092A" w:rsidRPr="00D0092A">
        <w:rPr>
          <w:highlight w:val="yellow"/>
        </w:rPr>
        <w:t xml:space="preserve"> of days</w:t>
      </w:r>
      <w:r w:rsidR="00307693">
        <w:t>???</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t xml:space="preserve"> student have conflict with.</w:t>
      </w:r>
    </w:p>
    <w:p w:rsidR="00D87E14" w:rsidRDefault="00230874" w:rsidP="00B40284">
      <w:r>
        <w:t xml:space="preserve">3. The </w:t>
      </w:r>
      <w:r w:rsidR="008F6B67">
        <w:t xml:space="preserve">Start Date and End Date </w:t>
      </w:r>
      <w:r w:rsidR="002F155B">
        <w:t>student has</w:t>
      </w:r>
      <w:r w:rsidR="00D87E14">
        <w:t xml:space="preserve"> class</w:t>
      </w:r>
      <w:r w:rsidR="008F6B67">
        <w:t xml:space="preserve"> conflict</w:t>
      </w:r>
    </w:p>
    <w:p w:rsidR="008F6B67" w:rsidRDefault="008F6B67" w:rsidP="00B40284">
      <w:proofErr w:type="gramStart"/>
      <w:r w:rsidRPr="008F6B67">
        <w:rPr>
          <w:highlight w:val="yellow"/>
        </w:rPr>
        <w:t>4. ????</w:t>
      </w:r>
      <w:proofErr w:type="gramEnd"/>
    </w:p>
    <w:p w:rsidR="008F6B67" w:rsidRDefault="008F6B67" w:rsidP="00B40284">
      <w:r>
        <w:t>5.</w:t>
      </w:r>
      <w:r w:rsidR="00182AFE">
        <w:t xml:space="preserve"> The text filed shows th</w:t>
      </w:r>
      <w:r w:rsidR="007E7D03">
        <w:t>e</w:t>
      </w:r>
      <w:r w:rsidR="007B787E">
        <w:t xml:space="preserve"> conflict</w:t>
      </w:r>
      <w:r w:rsidR="007E7D03">
        <w:t xml:space="preserve"> course department </w:t>
      </w:r>
    </w:p>
    <w:p w:rsidR="007E7D03" w:rsidRDefault="007E7D03" w:rsidP="00B40284">
      <w:r>
        <w:t>6.</w:t>
      </w:r>
      <w:r w:rsidRPr="007E7D03">
        <w:t xml:space="preserve"> </w:t>
      </w:r>
      <w:r>
        <w:t xml:space="preserve">The text filed shows the </w:t>
      </w:r>
      <w:r w:rsidR="00E324C8">
        <w:t xml:space="preserve">conflict </w:t>
      </w:r>
      <w:r>
        <w:t xml:space="preserve">course </w:t>
      </w:r>
      <w:r w:rsidR="00245178">
        <w:t xml:space="preserve">name </w:t>
      </w:r>
    </w:p>
    <w:p w:rsidR="00245178" w:rsidRDefault="00245178" w:rsidP="00245178">
      <w:r>
        <w:t>7.</w:t>
      </w:r>
      <w:r w:rsidRPr="007E7D03">
        <w:t xml:space="preserve"> </w:t>
      </w:r>
      <w:r>
        <w:t xml:space="preserve">The text filed shows the </w:t>
      </w:r>
      <w:r w:rsidR="00272B32">
        <w:t xml:space="preserve">conflict </w:t>
      </w:r>
      <w:r>
        <w:t>course section</w:t>
      </w:r>
    </w:p>
    <w:p w:rsidR="00245178" w:rsidRDefault="00245178" w:rsidP="00245178">
      <w:r>
        <w:t>8.</w:t>
      </w:r>
      <w:r w:rsidRPr="007E7D03">
        <w:t xml:space="preserve"> </w:t>
      </w:r>
      <w:r>
        <w:t>The text filed shows the conflict course address</w:t>
      </w:r>
    </w:p>
    <w:p w:rsidR="00245178" w:rsidRDefault="00245178" w:rsidP="00245178">
      <w:r>
        <w:t>9.</w:t>
      </w:r>
      <w:r w:rsidRPr="007E7D03">
        <w:t xml:space="preserve"> </w:t>
      </w:r>
      <w:r>
        <w:t>The text filed shows the comments student</w:t>
      </w:r>
      <w:r w:rsidR="002F3BC6">
        <w:t xml:space="preserve"> for the conflict course</w:t>
      </w:r>
    </w:p>
    <w:p w:rsidR="00FF74C3" w:rsidRDefault="00FF74C3" w:rsidP="00245178">
      <w:r>
        <w:t xml:space="preserve">10. </w:t>
      </w:r>
      <w:r w:rsidR="00F05368">
        <w:t xml:space="preserve">Director </w:t>
      </w:r>
      <w:r>
        <w:t xml:space="preserve">click on the “Approve” button, </w:t>
      </w:r>
      <w:r w:rsidR="00F05368">
        <w:t>if he agree with the</w:t>
      </w:r>
      <w:r>
        <w:t xml:space="preserve"> class conflict</w:t>
      </w:r>
    </w:p>
    <w:p w:rsidR="00F05368" w:rsidRDefault="00F05368" w:rsidP="00F05368">
      <w:r>
        <w:t>11. Director click on the “Deny and Message” button, if he disagreed with the class conflict</w:t>
      </w:r>
    </w:p>
    <w:p w:rsidR="00B40284" w:rsidRDefault="006B6F8B" w:rsidP="00B40284">
      <w:r>
        <w:t>12</w:t>
      </w:r>
      <w:proofErr w:type="gramStart"/>
      <w:r w:rsidR="00B40284">
        <w:t>.Home</w:t>
      </w:r>
      <w:proofErr w:type="gramEnd"/>
      <w:r w:rsidR="00B40284">
        <w:t xml:space="preserve"> button return back to student view(Screen </w:t>
      </w:r>
      <w:r w:rsidR="00B40284" w:rsidRPr="0010368F">
        <w:rPr>
          <w:color w:val="548DD4"/>
        </w:rPr>
        <w:t>18_Director_Student_View</w:t>
      </w:r>
      <w:r w:rsidR="00B40284">
        <w:t>)</w:t>
      </w:r>
    </w:p>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040A36">
      <w:pPr>
        <w:spacing w:line="240" w:lineRule="auto"/>
      </w:pPr>
      <w:r>
        <w:pict>
          <v:shape id="_x0000_i1056" type="#_x0000_t75" style="width:440.85pt;height:324.7pt">
            <v:imagedata r:id="rId31" o:title=""/>
          </v:shape>
        </w:pict>
      </w:r>
    </w:p>
    <w:p w:rsidR="00C30E62" w:rsidRDefault="00C30E62" w:rsidP="00040A36">
      <w:pPr>
        <w:rPr>
          <w:b/>
        </w:rPr>
      </w:pPr>
      <w:r>
        <w:rPr>
          <w:b/>
        </w:rPr>
        <w:t xml:space="preserve">???? </w:t>
      </w:r>
      <w:proofErr w:type="gramStart"/>
      <w:r>
        <w:rPr>
          <w:b/>
        </w:rPr>
        <w:t>save</w:t>
      </w:r>
      <w:proofErr w:type="gramEnd"/>
      <w:r>
        <w:rPr>
          <w:b/>
        </w:rPr>
        <w:t xml:space="preserve"> changes – view ?? </w:t>
      </w:r>
      <w:proofErr w:type="gramStart"/>
      <w:r>
        <w:rPr>
          <w:b/>
        </w:rPr>
        <w:t>individual</w:t>
      </w:r>
      <w:proofErr w:type="gramEnd"/>
      <w:r>
        <w:rPr>
          <w:b/>
        </w:rPr>
        <w:t xml:space="preserve"> report?</w:t>
      </w:r>
    </w:p>
    <w:p w:rsidR="00040A36" w:rsidRDefault="00040A36" w:rsidP="00040A36">
      <w:r w:rsidRPr="00A87D6F">
        <w:rPr>
          <w:b/>
        </w:rPr>
        <w:t>Purpose</w:t>
      </w:r>
      <w:r>
        <w:t xml:space="preserve">: Allow director to </w:t>
      </w:r>
      <w:r w:rsidR="00D33F71">
        <w:t xml:space="preserve">view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040A36" w:rsidRDefault="00040A36" w:rsidP="00040A36">
      <w:r w:rsidRPr="00EA747C">
        <w:rPr>
          <w:highlight w:val="yellow"/>
        </w:rPr>
        <w:t>1.</w:t>
      </w:r>
      <w:r w:rsidR="008F3A85">
        <w:t xml:space="preserve"> </w:t>
      </w:r>
      <w:r w:rsidR="00C11033">
        <w:t>TODO</w:t>
      </w:r>
    </w:p>
    <w:p w:rsidR="00040A36" w:rsidRDefault="00040A36" w:rsidP="00040A36">
      <w:r>
        <w:t>2. The</w:t>
      </w:r>
      <w:r w:rsidR="00D07C5E">
        <w:t xml:space="preserve"> date</w:t>
      </w:r>
      <w:r>
        <w:t xml:space="preserve"> </w:t>
      </w:r>
      <w:r w:rsidR="00D07C5E">
        <w:t xml:space="preserve">student </w:t>
      </w:r>
      <w:proofErr w:type="gramStart"/>
      <w:r w:rsidR="00D07C5E">
        <w:t>have</w:t>
      </w:r>
      <w:proofErr w:type="gramEnd"/>
      <w:r w:rsidR="00D07C5E">
        <w:t xml:space="preserve"> class</w:t>
      </w:r>
      <w:r>
        <w:t>.</w:t>
      </w:r>
    </w:p>
    <w:p w:rsidR="00040A36" w:rsidRDefault="00040A36" w:rsidP="00040A36">
      <w:r>
        <w:t xml:space="preserve">3. </w:t>
      </w:r>
      <w:r w:rsidR="00D07C5E">
        <w:t xml:space="preserve">The </w:t>
      </w:r>
      <w:r w:rsidR="009B1471">
        <w:t>checkmark shows student come to class</w:t>
      </w:r>
      <w:r w:rsidR="00D07C5E">
        <w:t xml:space="preserve"> </w:t>
      </w:r>
    </w:p>
    <w:p w:rsidR="00040A36" w:rsidRDefault="009B1471" w:rsidP="00040A36">
      <w:r>
        <w:t>4. The checkmark shows student absent class</w:t>
      </w:r>
    </w:p>
    <w:p w:rsidR="00040A36" w:rsidRDefault="00040A36" w:rsidP="00040A36">
      <w:r>
        <w:t xml:space="preserve">5. </w:t>
      </w:r>
      <w:r w:rsidR="009B1471">
        <w:t>The checkmark shows student is tardy</w:t>
      </w:r>
    </w:p>
    <w:p w:rsidR="00040A36" w:rsidRDefault="00040A36" w:rsidP="00040A36">
      <w:r>
        <w:t>6.</w:t>
      </w:r>
      <w:r w:rsidRPr="007E7D03">
        <w:t xml:space="preserve"> </w:t>
      </w:r>
      <w:r w:rsidR="009B1471">
        <w:t>The checkmark shows student have excused late for class</w:t>
      </w:r>
    </w:p>
    <w:p w:rsidR="00040A36" w:rsidRDefault="00040A36" w:rsidP="00040A36">
      <w:r>
        <w:t>7.</w:t>
      </w:r>
      <w:r w:rsidRPr="007E7D03">
        <w:t xml:space="preserve"> </w:t>
      </w:r>
      <w:r>
        <w:t xml:space="preserve">The text filed shows </w:t>
      </w:r>
      <w:r w:rsidR="009B1471">
        <w:t>the reason student cannot come to class on time</w:t>
      </w:r>
    </w:p>
    <w:p w:rsidR="00040A36" w:rsidRDefault="00040A36" w:rsidP="00040A36">
      <w:r>
        <w:t>8.</w:t>
      </w:r>
      <w:r w:rsidRPr="007E7D03">
        <w:t xml:space="preserve"> </w:t>
      </w:r>
      <w:r>
        <w:t xml:space="preserve">The </w:t>
      </w:r>
      <w:r w:rsidR="00B36DC0">
        <w:t>button to save all of the changes</w:t>
      </w:r>
    </w:p>
    <w:p w:rsidR="00040A36" w:rsidRDefault="00040A36" w:rsidP="00040A36">
      <w:proofErr w:type="gramStart"/>
      <w:r>
        <w:t>9.</w:t>
      </w:r>
      <w:r w:rsidR="00B36DC0">
        <w:t>TODO</w:t>
      </w:r>
      <w:proofErr w:type="gramEnd"/>
    </w:p>
    <w:p w:rsidR="00040A36" w:rsidRDefault="00B36DC0" w:rsidP="00040A36">
      <w:r>
        <w:t>10</w:t>
      </w:r>
      <w:proofErr w:type="gramStart"/>
      <w:r w:rsidR="00040A36">
        <w:t>.Home</w:t>
      </w:r>
      <w:proofErr w:type="gramEnd"/>
      <w:r w:rsidR="00040A36">
        <w:t xml:space="preserve"> button return back to student view(Screen </w:t>
      </w:r>
      <w:r w:rsidR="00040A36" w:rsidRPr="0010368F">
        <w:rPr>
          <w:color w:val="548DD4"/>
        </w:rPr>
        <w:t>18_Director_Student_View</w:t>
      </w:r>
      <w:r w:rsidR="00040A36">
        <w:t>)</w:t>
      </w: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67" type="#_x0000_t202" style="position:absolute;margin-left:-28.3pt;margin-top:34.8pt;width:26.05pt;height:36.3pt;z-index:6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7;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14" type="#_x0000_t202" style="position:absolute;margin-left:67.15pt;margin-top:183pt;width:26.05pt;height:36.3pt;z-index: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4;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13" type="#_x0000_t202" style="position:absolute;margin-left:186.85pt;margin-top:176.3pt;width:26.05pt;height:36.3pt;z-index:1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3;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12" type="#_x0000_t202" style="position:absolute;margin-left:472.35pt;margin-top:95.9pt;width:26.05pt;height:36.3pt;z-index:1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2;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11" type="#_x0000_t202" style="position:absolute;margin-left:472.35pt;margin-top:12.75pt;width:26.05pt;height:36.3pt;z-index:1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1;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10" type="#_x0000_t202" style="position:absolute;margin-left:247.25pt;margin-top:49.05pt;width:26.05pt;height:36.3pt;z-index: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0;mso-fit-shape-to-text:t">
              <w:txbxContent>
                <w:p w:rsidR="00B40284" w:rsidRPr="00804D8F" w:rsidRDefault="00B40284" w:rsidP="00804D8F">
                  <w:pPr>
                    <w:rPr>
                      <w:color w:val="FF0000"/>
                      <w:sz w:val="44"/>
                    </w:rPr>
                  </w:pPr>
                  <w:r w:rsidRPr="00804D8F">
                    <w:rPr>
                      <w:color w:val="FF0000"/>
                      <w:sz w:val="44"/>
                    </w:rPr>
                    <w:t>1</w:t>
                  </w:r>
                </w:p>
              </w:txbxContent>
            </v:textbox>
          </v:shape>
        </w:pict>
      </w:r>
      <w:r>
        <w:rPr>
          <w:noProof/>
        </w:rPr>
        <w:pict>
          <v:shape id="_x0000_s1109" type="#_x0000_t202" style="position:absolute;margin-left:247.25pt;margin-top:100.3pt;width:26.05pt;height:36.3pt;z-index:1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9;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08" type="#_x0000_t202" style="position:absolute;margin-left:200.9pt;margin-top:100.1pt;width:26.05pt;height:36.3pt;z-index:1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08;mso-fit-shape-to-text:t">
              <w:txbxContent>
                <w:p w:rsidR="00B40284" w:rsidRPr="00804D8F" w:rsidRDefault="00B40284" w:rsidP="00804D8F">
                  <w:pPr>
                    <w:rPr>
                      <w:color w:val="FF0000"/>
                      <w:sz w:val="44"/>
                    </w:rPr>
                  </w:pPr>
                  <w:r>
                    <w:rPr>
                      <w:color w:val="FF0000"/>
                      <w:sz w:val="44"/>
                    </w:rPr>
                    <w:t>2</w:t>
                  </w:r>
                </w:p>
              </w:txbxContent>
            </v:textbox>
          </v:shape>
        </w:pict>
      </w:r>
      <w:r w:rsidR="00F26B50">
        <w:pict>
          <v:shape id="_x0000_i1042" type="#_x0000_t75" style="width:468pt;height:237.05pt">
            <v:imagedata r:id="rId32" o:title="26_TA"/>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15" type="#_x0000_t202" style="position:absolute;margin-left:34.05pt;margin-top:122.05pt;width:26.05pt;height:36.3pt;z-index:1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5;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17" type="#_x0000_t202" style="position:absolute;margin-left:401.6pt;margin-top:49.35pt;width:26.05pt;height:36.3pt;z-index:1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17;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3" type="#_x0000_t75" style="width:400.1pt;height:303.6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69" type="#_x0000_t202" style="position:absolute;margin-left:433.6pt;margin-top:51.7pt;width:52.7pt;height:65.4pt;z-index:6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9;mso-fit-shape-to-text:t">
              <w:txbxContent>
                <w:p w:rsidR="00B40284" w:rsidRPr="00804D8F" w:rsidRDefault="00B40284" w:rsidP="00804D8F">
                  <w:pPr>
                    <w:rPr>
                      <w:color w:val="FF0000"/>
                      <w:sz w:val="44"/>
                    </w:rPr>
                  </w:pPr>
                  <w:r>
                    <w:rPr>
                      <w:color w:val="FF0000"/>
                      <w:sz w:val="44"/>
                    </w:rPr>
                    <w:t>10</w:t>
                  </w:r>
                </w:p>
              </w:txbxContent>
            </v:textbox>
          </v:shape>
        </w:pict>
      </w:r>
      <w:r>
        <w:rPr>
          <w:noProof/>
        </w:rPr>
        <w:pict>
          <v:shape id="_x0000_s1165" type="#_x0000_t202" style="position:absolute;margin-left:-27.45pt;margin-top:51.55pt;width:26.05pt;height:36.3pt;z-index:6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5;mso-fit-shape-to-text:t">
              <w:txbxContent>
                <w:p w:rsidR="00B40284" w:rsidRPr="00804D8F" w:rsidRDefault="00B40284" w:rsidP="00804D8F">
                  <w:pPr>
                    <w:rPr>
                      <w:color w:val="FF0000"/>
                      <w:sz w:val="44"/>
                    </w:rPr>
                  </w:pPr>
                  <w:r>
                    <w:rPr>
                      <w:color w:val="FF0000"/>
                      <w:sz w:val="44"/>
                    </w:rPr>
                    <w:t>9</w:t>
                  </w:r>
                </w:p>
              </w:txbxContent>
            </v:textbox>
          </v:shape>
        </w:pict>
      </w:r>
      <w:r>
        <w:rPr>
          <w:noProof/>
        </w:rPr>
        <w:pict>
          <v:shape id="_x0000_s1164" type="#_x0000_t202" style="position:absolute;margin-left:26.1pt;margin-top:234.6pt;width:26.05pt;height:36.3pt;z-index:6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4;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26" type="#_x0000_t202" style="position:absolute;margin-left:173.2pt;margin-top:234.6pt;width:26.05pt;height:36.3pt;z-index:2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6;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25" type="#_x0000_t202" style="position:absolute;margin-left:-20.2pt;margin-top:126.9pt;width:26.05pt;height:36.3pt;z-index:2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5;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28" type="#_x0000_t202" style="position:absolute;margin-left:345.65pt;margin-top:73.05pt;width:26.05pt;height:36.3pt;z-index:2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8;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27" type="#_x0000_t202" style="position:absolute;margin-left:281.15pt;margin-top:73.25pt;width:26.05pt;height:36.3pt;z-index: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7;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23" type="#_x0000_t202" style="position:absolute;margin-left:223.55pt;margin-top:73.05pt;width:26.05pt;height:36.3pt;z-index: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3;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22" type="#_x0000_t202" style="position:absolute;margin-left:162.95pt;margin-top:73.05pt;width:26.05pt;height:36.3pt;z-index:1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2;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24" type="#_x0000_t202" style="position:absolute;margin-left:105.5pt;margin-top:73.05pt;width:26.05pt;height:36.3pt;z-index:2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4;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4" type="#_x0000_t75" style="width:442.85pt;height:324.7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29_Student_Absence_Form_List</w:t>
      </w:r>
    </w:p>
    <w:p w:rsidR="00A77B3E" w:rsidRDefault="00126CB8">
      <w:pPr>
        <w:spacing w:line="240" w:lineRule="auto"/>
      </w:pPr>
      <w:r>
        <w:t xml:space="preserve">Sketch: Todd </w:t>
      </w:r>
      <w:proofErr w:type="spellStart"/>
      <w:r>
        <w:t>Wegter</w:t>
      </w:r>
      <w:proofErr w:type="spellEnd"/>
      <w:r w:rsidR="00C44755">
        <w:t xml:space="preserve">, </w:t>
      </w:r>
      <w:proofErr w:type="spellStart"/>
      <w:r w:rsidR="00C44755">
        <w:t>Yifei</w:t>
      </w:r>
      <w:proofErr w:type="spellEnd"/>
      <w:r w:rsidR="00C44755">
        <w:t xml:space="preserve"> Zhu</w:t>
      </w:r>
    </w:p>
    <w:p w:rsidR="00A77B3E" w:rsidRDefault="00126CB8">
      <w:pPr>
        <w:spacing w:line="240" w:lineRule="auto"/>
      </w:pPr>
      <w:r>
        <w:t>Annotations:</w:t>
      </w:r>
    </w:p>
    <w:p w:rsidR="00A77B3E" w:rsidRDefault="00A77B3E">
      <w:pPr>
        <w:spacing w:line="240" w:lineRule="auto"/>
      </w:pPr>
    </w:p>
    <w:p w:rsidR="00A77B3E" w:rsidRDefault="00F15BF7">
      <w:pPr>
        <w:spacing w:line="240" w:lineRule="auto"/>
      </w:pPr>
      <w:r>
        <w:rPr>
          <w:noProof/>
        </w:rPr>
        <w:pict>
          <v:shape id="_x0000_s1170" type="#_x0000_t202" style="position:absolute;margin-left:445.8pt;margin-top:58.25pt;width:52.7pt;height:36.3pt;z-index:6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0;mso-fit-shape-to-text:t">
              <w:txbxContent>
                <w:p w:rsidR="00B40284" w:rsidRPr="00804D8F" w:rsidRDefault="00B40284" w:rsidP="00804D8F">
                  <w:pPr>
                    <w:rPr>
                      <w:color w:val="FF0000"/>
                      <w:sz w:val="44"/>
                    </w:rPr>
                  </w:pPr>
                  <w:r>
                    <w:rPr>
                      <w:color w:val="FF0000"/>
                      <w:sz w:val="44"/>
                    </w:rPr>
                    <w:t>9</w:t>
                  </w:r>
                </w:p>
              </w:txbxContent>
            </v:textbox>
          </v:shape>
        </w:pict>
      </w:r>
      <w:r>
        <w:rPr>
          <w:noProof/>
        </w:rPr>
        <w:pict>
          <v:shape id="_x0000_s1168" type="#_x0000_t202" style="position:absolute;margin-left:-19.1pt;margin-top:51.55pt;width:26.05pt;height:36.3pt;z-index: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8;mso-fit-shape-to-text:t">
              <w:txbxContent>
                <w:p w:rsidR="00B40284" w:rsidRPr="00804D8F" w:rsidRDefault="00B40284" w:rsidP="00804D8F">
                  <w:pPr>
                    <w:rPr>
                      <w:color w:val="FF0000"/>
                      <w:sz w:val="44"/>
                    </w:rPr>
                  </w:pPr>
                  <w:r>
                    <w:rPr>
                      <w:color w:val="FF0000"/>
                      <w:sz w:val="44"/>
                    </w:rPr>
                    <w:t>8</w:t>
                  </w:r>
                </w:p>
              </w:txbxContent>
            </v:textbox>
          </v:shape>
        </w:pict>
      </w:r>
      <w:r>
        <w:rPr>
          <w:noProof/>
        </w:rPr>
        <w:pict>
          <v:shape id="_x0000_s1133" type="#_x0000_t202" style="position:absolute;margin-left:23.6pt;margin-top:238.25pt;width:26.05pt;height:36.3pt;z-index:3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3;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32" type="#_x0000_t202" style="position:absolute;margin-left:-19.1pt;margin-top:124.1pt;width:26.05pt;height:36.3pt;z-index:2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2;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35" type="#_x0000_t202" style="position:absolute;margin-left:362.7pt;margin-top:75.2pt;width:26.05pt;height:36.3pt;z-index: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5;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34" type="#_x0000_t202" style="position:absolute;margin-left:299.05pt;margin-top:75.2pt;width:26.05pt;height:36.3pt;z-index:3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4;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30" type="#_x0000_t202" style="position:absolute;margin-left:248.9pt;margin-top:75.2pt;width:26.05pt;height:36.3pt;z-index:2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0;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31" type="#_x0000_t202" style="position:absolute;margin-left:103.15pt;margin-top:183.05pt;width:26.05pt;height:36.3pt;z-index: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1;mso-fit-shape-to-text:t">
              <w:txbxContent>
                <w:p w:rsidR="00B40284" w:rsidRPr="00804D8F" w:rsidRDefault="00B40284" w:rsidP="00804D8F">
                  <w:pPr>
                    <w:rPr>
                      <w:color w:val="FF0000"/>
                      <w:sz w:val="44"/>
                    </w:rPr>
                  </w:pPr>
                  <w:r w:rsidRPr="00804D8F">
                    <w:rPr>
                      <w:color w:val="FF0000"/>
                      <w:sz w:val="44"/>
                    </w:rPr>
                    <w:t>1</w:t>
                  </w:r>
                </w:p>
              </w:txbxContent>
            </v:textbox>
          </v:shape>
        </w:pict>
      </w:r>
      <w:r>
        <w:rPr>
          <w:noProof/>
        </w:rPr>
        <w:pict>
          <v:shape id="_x0000_s1129" type="#_x0000_t202" style="position:absolute;margin-left:164.1pt;margin-top:75pt;width:26.05pt;height:36.3pt;z-index:2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29;mso-fit-shape-to-text:t">
              <w:txbxContent>
                <w:p w:rsidR="00B40284" w:rsidRPr="00804D8F" w:rsidRDefault="00B40284" w:rsidP="00804D8F">
                  <w:pPr>
                    <w:rPr>
                      <w:color w:val="FF0000"/>
                      <w:sz w:val="44"/>
                    </w:rPr>
                  </w:pPr>
                  <w:r>
                    <w:rPr>
                      <w:color w:val="FF0000"/>
                      <w:sz w:val="44"/>
                    </w:rPr>
                    <w:t>2</w:t>
                  </w:r>
                </w:p>
              </w:txbxContent>
            </v:textbox>
          </v:shape>
        </w:pict>
      </w:r>
      <w:r w:rsidR="00F26B50">
        <w:pict>
          <v:shape id="_x0000_i1045" type="#_x0000_t75" style="width:442.85pt;height:324.7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983953" w:rsidRDefault="00983953" w:rsidP="00983953">
      <w:pPr>
        <w:spacing w:line="240" w:lineRule="auto"/>
      </w:pPr>
    </w:p>
    <w:p w:rsidR="00A77B3E" w:rsidRDefault="00126CB8">
      <w:pPr>
        <w:spacing w:line="240" w:lineRule="auto"/>
      </w:pPr>
      <w:r>
        <w:lastRenderedPageBreak/>
        <w:t>3</w:t>
      </w:r>
      <w:r w:rsidR="00983953">
        <w:t>0</w:t>
      </w:r>
      <w:r>
        <w:t>_Student_View_Absence_Approval_Forms</w:t>
      </w:r>
    </w:p>
    <w:p w:rsidR="00A77B3E" w:rsidRDefault="00126CB8">
      <w:pPr>
        <w:spacing w:line="240" w:lineRule="auto"/>
      </w:pPr>
      <w:r>
        <w:t xml:space="preserve">Sketch: Todd </w:t>
      </w:r>
      <w:proofErr w:type="spellStart"/>
      <w:r>
        <w:t>Wegter</w:t>
      </w:r>
      <w:proofErr w:type="spellEnd"/>
      <w:r w:rsidR="009F4239">
        <w:t xml:space="preserve">, </w:t>
      </w:r>
      <w:proofErr w:type="spellStart"/>
      <w:r w:rsidR="009F4239">
        <w:t>Yifei</w:t>
      </w:r>
      <w:proofErr w:type="spellEnd"/>
      <w:r w:rsidR="009F4239">
        <w:t xml:space="preserve"> Zhu</w:t>
      </w:r>
    </w:p>
    <w:p w:rsidR="00A77B3E" w:rsidRDefault="00126CB8">
      <w:pPr>
        <w:spacing w:line="240" w:lineRule="auto"/>
      </w:pPr>
      <w:r>
        <w:t>Annotations:</w:t>
      </w:r>
    </w:p>
    <w:p w:rsidR="00A77B3E" w:rsidRDefault="00A77B3E">
      <w:pPr>
        <w:spacing w:line="240" w:lineRule="auto"/>
      </w:pPr>
    </w:p>
    <w:p w:rsidR="00983953" w:rsidRDefault="00F15BF7">
      <w:pPr>
        <w:spacing w:line="240" w:lineRule="auto"/>
      </w:pPr>
      <w:r>
        <w:rPr>
          <w:noProof/>
        </w:rPr>
        <w:pict>
          <v:shape id="_x0000_s1180" type="#_x0000_t202" style="position:absolute;margin-left:-23.4pt;margin-top:83.4pt;width:49.85pt;height:36.3pt;z-index: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0;mso-fit-shape-to-text:t">
              <w:txbxContent>
                <w:p w:rsidR="00B40284" w:rsidRPr="00804D8F" w:rsidRDefault="00B40284" w:rsidP="002A3E89">
                  <w:pPr>
                    <w:rPr>
                      <w:color w:val="FF0000"/>
                      <w:sz w:val="44"/>
                    </w:rPr>
                  </w:pPr>
                  <w:r>
                    <w:rPr>
                      <w:color w:val="FF0000"/>
                      <w:sz w:val="44"/>
                    </w:rPr>
                    <w:t>10</w:t>
                  </w:r>
                </w:p>
              </w:txbxContent>
            </v:textbox>
          </v:shape>
        </w:pict>
      </w:r>
      <w:r>
        <w:rPr>
          <w:noProof/>
        </w:rPr>
        <w:pict>
          <v:shape id="_x0000_s1173" type="#_x0000_t202" style="position:absolute;margin-left:405.5pt;margin-top:55.05pt;width:26.05pt;height:36.3pt;z-index:6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3;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72" type="#_x0000_t202" style="position:absolute;margin-left:-16.85pt;margin-top:54.9pt;width:26.05pt;height:36.3pt;z-index: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2;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40" type="#_x0000_t202" style="position:absolute;margin-left:-22.6pt;margin-top:270.55pt;width:26.05pt;height:36.3pt;z-index:3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0;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41" type="#_x0000_t202" style="position:absolute;margin-left:91.4pt;margin-top:215.65pt;width:26.05pt;height:36.3pt;z-index:3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1;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71" type="#_x0000_t202" style="position:absolute;margin-left:133.85pt;margin-top:251.95pt;width:26.05pt;height:36.3pt;z-index:6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1;mso-fit-shape-to-text:t">
              <w:txbxContent>
                <w:p w:rsidR="00B40284" w:rsidRPr="00804D8F" w:rsidRDefault="00B40284" w:rsidP="002A3E89">
                  <w:pPr>
                    <w:rPr>
                      <w:color w:val="FF0000"/>
                      <w:sz w:val="44"/>
                    </w:rPr>
                  </w:pPr>
                  <w:r>
                    <w:rPr>
                      <w:color w:val="FF0000"/>
                      <w:sz w:val="44"/>
                    </w:rPr>
                    <w:t>6</w:t>
                  </w:r>
                </w:p>
              </w:txbxContent>
            </v:textbox>
          </v:shape>
        </w:pict>
      </w:r>
      <w:r>
        <w:rPr>
          <w:noProof/>
        </w:rPr>
        <w:pict>
          <v:shape id="_x0000_s1139" type="#_x0000_t202" style="position:absolute;margin-left:339.55pt;margin-top:245.75pt;width:26.05pt;height:36.3pt;z-index: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9;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42" type="#_x0000_t202" style="position:absolute;margin-left:234.05pt;margin-top:296pt;width:26.05pt;height:36.3pt;z-index:3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2;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37" type="#_x0000_t202" style="position:absolute;margin-left:397.4pt;margin-top:97.05pt;width:26.05pt;height:36.3pt;z-index:3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7;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36" type="#_x0000_t202" style="position:absolute;margin-left:173.55pt;margin-top:148.5pt;width:26.05pt;height:36.3pt;z-index:3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6;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38" type="#_x0000_t202" style="position:absolute;margin-left:-17.05pt;margin-top:143.9pt;width:26.05pt;height:36.3pt;z-index:3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38;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6" type="#_x0000_t75" style="width:410.25pt;height:324.7pt" o:allowoverlap="f">
            <v:imagedata r:id="rId36" o:title=""/>
          </v:shape>
        </w:pict>
      </w:r>
    </w:p>
    <w:p w:rsidR="00983953" w:rsidRPr="00983953" w:rsidRDefault="00983953" w:rsidP="00983953"/>
    <w:p w:rsidR="00983953" w:rsidRPr="00983953" w:rsidRDefault="00983953" w:rsidP="00983953"/>
    <w:p w:rsidR="00983953" w:rsidRPr="00983953" w:rsidRDefault="00983953" w:rsidP="00983953"/>
    <w:p w:rsidR="00983953" w:rsidRDefault="00983953" w:rsidP="00983953"/>
    <w:p w:rsidR="00A77B3E" w:rsidRDefault="00A77B3E"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31_Director_Student_View_Absence</w:t>
      </w:r>
    </w:p>
    <w:p w:rsidR="00983953" w:rsidRDefault="00983953" w:rsidP="00983953">
      <w:r>
        <w:t>Sketch: Todd Wegter</w:t>
      </w:r>
    </w:p>
    <w:p w:rsidR="00983953" w:rsidRDefault="00983953" w:rsidP="00983953">
      <w:r>
        <w:t>Annotations</w:t>
      </w:r>
    </w:p>
    <w:p w:rsidR="00983953" w:rsidRDefault="00983953" w:rsidP="00983953"/>
    <w:p w:rsidR="00983953" w:rsidRPr="00983953" w:rsidRDefault="00F15BF7" w:rsidP="00983953">
      <w:pPr>
        <w:rPr>
          <w:highlight w:val="yellow"/>
        </w:rPr>
      </w:pPr>
      <w:r>
        <w:rPr>
          <w:noProof/>
        </w:rPr>
        <w:pict>
          <v:shape id="_x0000_s1181" type="#_x0000_t202" style="position:absolute;margin-left:-29.3pt;margin-top:65.65pt;width:49.85pt;height:36.3pt;z-index:7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1;mso-fit-shape-to-text:t">
              <w:txbxContent>
                <w:p w:rsidR="00B40284" w:rsidRPr="00804D8F" w:rsidRDefault="00B40284" w:rsidP="002A3E89">
                  <w:pPr>
                    <w:rPr>
                      <w:color w:val="FF0000"/>
                      <w:sz w:val="44"/>
                    </w:rPr>
                  </w:pPr>
                  <w:r>
                    <w:rPr>
                      <w:color w:val="FF0000"/>
                      <w:sz w:val="44"/>
                    </w:rPr>
                    <w:t>13</w:t>
                  </w:r>
                </w:p>
              </w:txbxContent>
            </v:textbox>
          </v:shape>
        </w:pict>
      </w:r>
      <w:r>
        <w:rPr>
          <w:noProof/>
        </w:rPr>
        <w:pict>
          <v:shape id="_x0000_s1179" type="#_x0000_t202" style="position:absolute;margin-left:-29.3pt;margin-top:43.1pt;width:49.85pt;height:36.3pt;z-index:7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9;mso-fit-shape-to-text:t">
              <w:txbxContent>
                <w:p w:rsidR="00B40284" w:rsidRPr="00804D8F" w:rsidRDefault="00B40284" w:rsidP="002A3E89">
                  <w:pPr>
                    <w:rPr>
                      <w:color w:val="FF0000"/>
                      <w:sz w:val="44"/>
                    </w:rPr>
                  </w:pPr>
                  <w:r>
                    <w:rPr>
                      <w:color w:val="FF0000"/>
                      <w:sz w:val="44"/>
                    </w:rPr>
                    <w:t>11</w:t>
                  </w:r>
                </w:p>
              </w:txbxContent>
            </v:textbox>
          </v:shape>
        </w:pict>
      </w:r>
      <w:r>
        <w:rPr>
          <w:noProof/>
        </w:rPr>
        <w:pict>
          <v:shape id="_x0000_s1178" type="#_x0000_t202" style="position:absolute;margin-left:350.05pt;margin-top:47.3pt;width:49.85pt;height:36.3pt;z-index:7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8;mso-fit-shape-to-text:t">
              <w:txbxContent>
                <w:p w:rsidR="00B40284" w:rsidRPr="00804D8F" w:rsidRDefault="00B40284" w:rsidP="002A3E89">
                  <w:pPr>
                    <w:rPr>
                      <w:color w:val="FF0000"/>
                      <w:sz w:val="44"/>
                    </w:rPr>
                  </w:pPr>
                  <w:r>
                    <w:rPr>
                      <w:color w:val="FF0000"/>
                      <w:sz w:val="44"/>
                    </w:rPr>
                    <w:t>12</w:t>
                  </w:r>
                </w:p>
              </w:txbxContent>
            </v:textbox>
          </v:shape>
        </w:pict>
      </w:r>
      <w:r>
        <w:rPr>
          <w:noProof/>
        </w:rPr>
        <w:pict>
          <v:shape id="_x0000_s1177" type="#_x0000_t202" style="position:absolute;margin-left:-29.3pt;margin-top:219.25pt;width:49.85pt;height:65.4pt;z-index:7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7;mso-fit-shape-to-text:t">
              <w:txbxContent>
                <w:p w:rsidR="00B40284" w:rsidRPr="00804D8F" w:rsidRDefault="00B40284" w:rsidP="002A3E89">
                  <w:pPr>
                    <w:rPr>
                      <w:color w:val="FF0000"/>
                      <w:sz w:val="44"/>
                    </w:rPr>
                  </w:pPr>
                  <w:r>
                    <w:rPr>
                      <w:color w:val="FF0000"/>
                      <w:sz w:val="44"/>
                    </w:rPr>
                    <w:t>10</w:t>
                  </w:r>
                </w:p>
              </w:txbxContent>
            </v:textbox>
          </v:shape>
        </w:pict>
      </w:r>
      <w:r>
        <w:rPr>
          <w:noProof/>
        </w:rPr>
        <w:pict>
          <v:shape id="_x0000_s1176" type="#_x0000_t202" style="position:absolute;margin-left:258.6pt;margin-top:244.85pt;width:26.05pt;height:36.3pt;z-index: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6;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75" type="#_x0000_t202" style="position:absolute;margin-left:179.05pt;margin-top:244.85pt;width:26.05pt;height:36.3pt;z-index:7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5;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74" type="#_x0000_t202" style="position:absolute;margin-left:337.75pt;margin-top:202.2pt;width:26.05pt;height:36.3pt;z-index:7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74;mso-fit-shape-to-text:t">
              <w:txbxContent>
                <w:p w:rsidR="00B40284" w:rsidRPr="00804D8F" w:rsidRDefault="00B40284" w:rsidP="002A3E89">
                  <w:pPr>
                    <w:rPr>
                      <w:color w:val="FF0000"/>
                      <w:sz w:val="44"/>
                    </w:rPr>
                  </w:pPr>
                  <w:r>
                    <w:rPr>
                      <w:color w:val="FF0000"/>
                      <w:sz w:val="44"/>
                    </w:rPr>
                    <w:t>7</w:t>
                  </w:r>
                </w:p>
              </w:txbxContent>
            </v:textbox>
          </v:shape>
        </w:pict>
      </w:r>
      <w:r>
        <w:rPr>
          <w:noProof/>
        </w:rPr>
        <w:pict>
          <v:shape id="_x0000_s1147" type="#_x0000_t202" style="position:absolute;margin-left:113.95pt;margin-top:201.95pt;width:26.05pt;height:36.3pt;z-index: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7;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46" type="#_x0000_t202" style="position:absolute;margin-left:161.45pt;margin-top:190.45pt;width:26.05pt;height:36.3pt;z-index:4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6;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49" type="#_x0000_t202" style="position:absolute;margin-left:349.95pt;margin-top:165.65pt;width:26.05pt;height:36.3pt;z-index:4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9;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48" type="#_x0000_t202" style="position:absolute;margin-left:349.95pt;margin-top:129.35pt;width:26.05pt;height:36.3pt;z-index:4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8;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44" type="#_x0000_t202" style="position:absolute;margin-left:196.75pt;margin-top:101.8pt;width:26.05pt;height:36.3pt;z-index:4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4;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43" type="#_x0000_t202" style="position:absolute;margin-left:87.9pt;margin-top:116.55pt;width:26.05pt;height:36.3pt;z-index: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3;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45" type="#_x0000_t202" style="position:absolute;margin-left:-15.95pt;margin-top:101.8pt;width:26.05pt;height:36.3pt;z-index:4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45;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rsidRPr="00F15BF7">
        <w:rPr>
          <w:highlight w:val="yellow"/>
        </w:rPr>
        <w:pict>
          <v:shape id="_x0000_i1047" type="#_x0000_t75" style="width:468pt;height:292.75pt">
            <v:imagedata r:id="rId37" o:title="32_Director_Student_View_Absence"/>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2</w:t>
      </w:r>
      <w:r>
        <w:t>_Student_Message_Center</w:t>
      </w:r>
    </w:p>
    <w:p w:rsidR="00983953" w:rsidRDefault="00983953" w:rsidP="00983953">
      <w:r>
        <w:t>Sketch: Todd Wegter</w:t>
      </w:r>
    </w:p>
    <w:p w:rsidR="00983953" w:rsidRDefault="00983953" w:rsidP="00983953">
      <w:r>
        <w:t>Annotations:</w:t>
      </w:r>
    </w:p>
    <w:p w:rsidR="00983953" w:rsidRDefault="00983953" w:rsidP="00983953"/>
    <w:p w:rsidR="00983953" w:rsidRDefault="00F15BF7" w:rsidP="00983953">
      <w:r>
        <w:rPr>
          <w:noProof/>
        </w:rPr>
        <w:pict>
          <v:shape id="_x0000_s1182" type="#_x0000_t202" style="position:absolute;margin-left:-15.7pt;margin-top:46.45pt;width:26.05pt;height:36.3pt;z-index:7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2;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54" type="#_x0000_t202" style="position:absolute;margin-left:422.1pt;margin-top:54pt;width:26.05pt;height:36.3pt;z-index:5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4;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53" type="#_x0000_t202" style="position:absolute;margin-left:75.25pt;margin-top:287.65pt;width:26.05pt;height:36.3pt;z-index:5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3;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56" type="#_x0000_t202" style="position:absolute;margin-left:133.1pt;margin-top:269.15pt;width:26.05pt;height:36.3pt;z-index:53;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6;mso-fit-shape-to-text:t">
              <w:txbxContent>
                <w:p w:rsidR="00B40284" w:rsidRPr="00804D8F" w:rsidRDefault="00B40284" w:rsidP="00804D8F">
                  <w:pPr>
                    <w:rPr>
                      <w:color w:val="FF0000"/>
                      <w:sz w:val="44"/>
                    </w:rPr>
                  </w:pPr>
                  <w:r>
                    <w:rPr>
                      <w:color w:val="FF0000"/>
                      <w:sz w:val="44"/>
                    </w:rPr>
                    <w:t>5</w:t>
                  </w:r>
                </w:p>
              </w:txbxContent>
            </v:textbox>
          </v:shape>
        </w:pict>
      </w:r>
      <w:r>
        <w:rPr>
          <w:noProof/>
        </w:rPr>
        <w:pict>
          <v:shape id="_x0000_s1155" type="#_x0000_t202" style="position:absolute;margin-left:-9.8pt;margin-top:166.15pt;width:26.05pt;height:36.3pt;z-index: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5;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51" type="#_x0000_t202" style="position:absolute;margin-left:146.5pt;margin-top:77.5pt;width:26.05pt;height:36.3pt;z-index: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1;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50" type="#_x0000_t202" style="position:absolute;margin-left:101.3pt;margin-top:77.5pt;width:26.05pt;height:36.3pt;z-index:4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0;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52" type="#_x0000_t202" style="position:absolute;margin-left:-9.8pt;margin-top:68.2pt;width:26.05pt;height:36.3pt;z-index:4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2;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8" type="#_x0000_t75" style="width:431.3pt;height:349.15pt">
            <v:imagedata r:id="rId38" o:title="33_Student_Message_Center"/>
          </v:shape>
        </w:pict>
      </w:r>
    </w:p>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p w:rsidR="00983953" w:rsidRDefault="00983953" w:rsidP="00983953">
      <w:r>
        <w:lastRenderedPageBreak/>
        <w:t>3</w:t>
      </w:r>
      <w:r w:rsidR="00FB1B17">
        <w:t>3</w:t>
      </w:r>
      <w:r>
        <w:t>_Director_Message_Center</w:t>
      </w:r>
    </w:p>
    <w:p w:rsidR="00983953" w:rsidRDefault="00983953" w:rsidP="00983953">
      <w:r>
        <w:t>Sketch: Todd Wegter</w:t>
      </w:r>
    </w:p>
    <w:p w:rsidR="00983953" w:rsidRDefault="00983953" w:rsidP="00983953">
      <w:r>
        <w:t>Annotations:</w:t>
      </w:r>
    </w:p>
    <w:p w:rsidR="00983953" w:rsidRDefault="00F15BF7" w:rsidP="00983953">
      <w:r>
        <w:rPr>
          <w:noProof/>
        </w:rPr>
        <w:pict>
          <v:shape id="_x0000_s1163" type="#_x0000_t202" style="position:absolute;margin-left:445.85pt;margin-top:2.4pt;width:26.05pt;height:36.3pt;z-index: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3;mso-fit-shape-to-text:t">
              <w:txbxContent>
                <w:p w:rsidR="00B40284" w:rsidRPr="00804D8F" w:rsidRDefault="00B40284" w:rsidP="00804D8F">
                  <w:pPr>
                    <w:rPr>
                      <w:color w:val="FF0000"/>
                      <w:sz w:val="44"/>
                    </w:rPr>
                  </w:pPr>
                  <w:r>
                    <w:rPr>
                      <w:color w:val="FF0000"/>
                      <w:sz w:val="44"/>
                    </w:rPr>
                    <w:t>5</w:t>
                  </w:r>
                </w:p>
              </w:txbxContent>
            </v:textbox>
          </v:shape>
        </w:pict>
      </w:r>
    </w:p>
    <w:p w:rsidR="00983953" w:rsidRPr="00983953" w:rsidRDefault="00F15BF7" w:rsidP="00983953">
      <w:r>
        <w:rPr>
          <w:noProof/>
        </w:rPr>
        <w:pict>
          <v:shape id="_x0000_s1187" type="#_x0000_t202" style="position:absolute;margin-left:-18.5pt;margin-top:120.8pt;width:47.7pt;height:43pt;z-index: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7">
              <w:txbxContent>
                <w:p w:rsidR="00B40284" w:rsidRPr="00804D8F" w:rsidRDefault="00B40284" w:rsidP="002A3E89">
                  <w:pPr>
                    <w:rPr>
                      <w:color w:val="FF0000"/>
                      <w:sz w:val="44"/>
                    </w:rPr>
                  </w:pPr>
                  <w:r>
                    <w:rPr>
                      <w:color w:val="FF0000"/>
                      <w:sz w:val="44"/>
                    </w:rPr>
                    <w:t>11</w:t>
                  </w:r>
                </w:p>
              </w:txbxContent>
            </v:textbox>
          </v:shape>
        </w:pict>
      </w:r>
      <w:r>
        <w:rPr>
          <w:noProof/>
        </w:rPr>
        <w:pict>
          <v:shape id="_x0000_s1186" type="#_x0000_t202" style="position:absolute;margin-left:268.75pt;margin-top:41.45pt;width:47.7pt;height:43pt;z-index: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6">
              <w:txbxContent>
                <w:p w:rsidR="00B40284" w:rsidRPr="00804D8F" w:rsidRDefault="00B40284" w:rsidP="002A3E89">
                  <w:pPr>
                    <w:rPr>
                      <w:color w:val="FF0000"/>
                      <w:sz w:val="44"/>
                    </w:rPr>
                  </w:pPr>
                  <w:r>
                    <w:rPr>
                      <w:color w:val="FF0000"/>
                      <w:sz w:val="44"/>
                    </w:rPr>
                    <w:t>10</w:t>
                  </w:r>
                </w:p>
              </w:txbxContent>
            </v:textbox>
          </v:shape>
        </w:pict>
      </w:r>
      <w:r>
        <w:rPr>
          <w:noProof/>
        </w:rPr>
        <w:pict>
          <v:shape id="_x0000_s1185" type="#_x0000_t202" style="position:absolute;margin-left:-22.7pt;margin-top:29.7pt;width:26.05pt;height:36.3pt;z-index:81;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5;mso-fit-shape-to-text:t">
              <w:txbxContent>
                <w:p w:rsidR="00B40284" w:rsidRPr="00804D8F" w:rsidRDefault="00B40284" w:rsidP="002A3E89">
                  <w:pPr>
                    <w:rPr>
                      <w:color w:val="FF0000"/>
                      <w:sz w:val="44"/>
                    </w:rPr>
                  </w:pPr>
                  <w:r>
                    <w:rPr>
                      <w:color w:val="FF0000"/>
                      <w:sz w:val="44"/>
                    </w:rPr>
                    <w:t>9</w:t>
                  </w:r>
                </w:p>
              </w:txbxContent>
            </v:textbox>
          </v:shape>
        </w:pict>
      </w:r>
      <w:r>
        <w:rPr>
          <w:noProof/>
        </w:rPr>
        <w:pict>
          <v:shape id="_x0000_s1162" type="#_x0000_t202" style="position:absolute;margin-left:89.2pt;margin-top:201.65pt;width:26.05pt;height:36.3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2;mso-fit-shape-to-text:t">
              <w:txbxContent>
                <w:p w:rsidR="00B40284" w:rsidRPr="00804D8F" w:rsidRDefault="00B40284" w:rsidP="00804D8F">
                  <w:pPr>
                    <w:rPr>
                      <w:color w:val="FF0000"/>
                      <w:sz w:val="44"/>
                    </w:rPr>
                  </w:pPr>
                  <w:r>
                    <w:rPr>
                      <w:color w:val="FF0000"/>
                      <w:sz w:val="44"/>
                    </w:rPr>
                    <w:t>4</w:t>
                  </w:r>
                </w:p>
              </w:txbxContent>
            </v:textbox>
          </v:shape>
        </w:pict>
      </w:r>
      <w:r>
        <w:rPr>
          <w:noProof/>
        </w:rPr>
        <w:pict>
          <v:shape id="_x0000_s1184" type="#_x0000_t202" style="position:absolute;margin-left:51.85pt;margin-top:213.6pt;width:26.05pt;height:36.3pt;z-index: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4;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83" type="#_x0000_t202" style="position:absolute;margin-left:419.8pt;margin-top:115.4pt;width:26.05pt;height:36.3pt;z-index:7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83;mso-fit-shape-to-text:t">
              <w:txbxContent>
                <w:p w:rsidR="00B40284" w:rsidRPr="00804D8F" w:rsidRDefault="00B40284" w:rsidP="002A3E89">
                  <w:pPr>
                    <w:rPr>
                      <w:color w:val="FF0000"/>
                      <w:sz w:val="44"/>
                    </w:rPr>
                  </w:pPr>
                  <w:r>
                    <w:rPr>
                      <w:color w:val="FF0000"/>
                      <w:sz w:val="44"/>
                    </w:rPr>
                    <w:t>8</w:t>
                  </w:r>
                </w:p>
              </w:txbxContent>
            </v:textbox>
          </v:shape>
        </w:pict>
      </w:r>
      <w:r>
        <w:rPr>
          <w:noProof/>
        </w:rPr>
        <w:pict>
          <v:shape id="_x0000_s1160" type="#_x0000_t202" style="position:absolute;margin-left:343.6pt;margin-top:17.05pt;width:26.05pt;height:36.3pt;z-index:5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0;mso-fit-shape-to-text:t">
              <w:txbxContent>
                <w:p w:rsidR="00B40284" w:rsidRPr="00804D8F" w:rsidRDefault="00B40284" w:rsidP="00804D8F">
                  <w:pPr>
                    <w:rPr>
                      <w:color w:val="FF0000"/>
                      <w:sz w:val="44"/>
                    </w:rPr>
                  </w:pPr>
                  <w:r>
                    <w:rPr>
                      <w:color w:val="FF0000"/>
                      <w:sz w:val="44"/>
                    </w:rPr>
                    <w:t>6</w:t>
                  </w:r>
                </w:p>
              </w:txbxContent>
            </v:textbox>
          </v:shape>
        </w:pict>
      </w:r>
      <w:r>
        <w:rPr>
          <w:noProof/>
        </w:rPr>
        <w:pict>
          <v:shape id="_x0000_s1161" type="#_x0000_t202" style="position:absolute;margin-left:369.65pt;margin-top:115.15pt;width:26.05pt;height:36.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61;mso-fit-shape-to-text:t">
              <w:txbxContent>
                <w:p w:rsidR="00B40284" w:rsidRPr="00804D8F" w:rsidRDefault="00B40284" w:rsidP="00804D8F">
                  <w:pPr>
                    <w:rPr>
                      <w:color w:val="FF0000"/>
                      <w:sz w:val="44"/>
                    </w:rPr>
                  </w:pPr>
                  <w:r>
                    <w:rPr>
                      <w:color w:val="FF0000"/>
                      <w:sz w:val="44"/>
                    </w:rPr>
                    <w:t>7</w:t>
                  </w:r>
                </w:p>
              </w:txbxContent>
            </v:textbox>
          </v:shape>
        </w:pict>
      </w:r>
      <w:r>
        <w:rPr>
          <w:noProof/>
        </w:rPr>
        <w:pict>
          <v:shape id="_x0000_s1158" type="#_x0000_t202" style="position:absolute;margin-left:115.25pt;margin-top:53.2pt;width:26.05pt;height:36.3pt;z-index:5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8;mso-fit-shape-to-text:t">
              <w:txbxContent>
                <w:p w:rsidR="00B40284" w:rsidRPr="00804D8F" w:rsidRDefault="00B40284" w:rsidP="00804D8F">
                  <w:pPr>
                    <w:rPr>
                      <w:color w:val="FF0000"/>
                      <w:sz w:val="44"/>
                    </w:rPr>
                  </w:pPr>
                  <w:r>
                    <w:rPr>
                      <w:color w:val="FF0000"/>
                      <w:sz w:val="44"/>
                    </w:rPr>
                    <w:t>3</w:t>
                  </w:r>
                </w:p>
              </w:txbxContent>
            </v:textbox>
          </v:shape>
        </w:pict>
      </w:r>
      <w:r>
        <w:rPr>
          <w:noProof/>
        </w:rPr>
        <w:pict>
          <v:shape id="_x0000_s1157" type="#_x0000_t202" style="position:absolute;margin-left:94pt;margin-top:53.2pt;width:26.05pt;height:36.3pt;z-index:5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7;mso-fit-shape-to-text:t">
              <w:txbxContent>
                <w:p w:rsidR="00B40284" w:rsidRPr="00804D8F" w:rsidRDefault="00B40284" w:rsidP="00804D8F">
                  <w:pPr>
                    <w:rPr>
                      <w:color w:val="FF0000"/>
                      <w:sz w:val="44"/>
                    </w:rPr>
                  </w:pPr>
                  <w:r>
                    <w:rPr>
                      <w:color w:val="FF0000"/>
                      <w:sz w:val="44"/>
                    </w:rPr>
                    <w:t>2</w:t>
                  </w:r>
                </w:p>
              </w:txbxContent>
            </v:textbox>
          </v:shape>
        </w:pict>
      </w:r>
      <w:r>
        <w:rPr>
          <w:noProof/>
        </w:rPr>
        <w:pict>
          <v:shape id="_x0000_s1159" type="#_x0000_t202" style="position:absolute;margin-left:-9.4pt;margin-top:48.15pt;width:26.05pt;height:36.3pt;z-index: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159;mso-fit-shape-to-text:t">
              <w:txbxContent>
                <w:p w:rsidR="00B40284" w:rsidRPr="00804D8F" w:rsidRDefault="00B40284" w:rsidP="00804D8F">
                  <w:pPr>
                    <w:rPr>
                      <w:color w:val="FF0000"/>
                      <w:sz w:val="44"/>
                    </w:rPr>
                  </w:pPr>
                  <w:r w:rsidRPr="00804D8F">
                    <w:rPr>
                      <w:color w:val="FF0000"/>
                      <w:sz w:val="44"/>
                    </w:rPr>
                    <w:t>1</w:t>
                  </w:r>
                </w:p>
              </w:txbxContent>
            </v:textbox>
          </v:shape>
        </w:pict>
      </w:r>
      <w:r w:rsidR="00F26B50">
        <w:pict>
          <v:shape id="_x0000_i1049" type="#_x0000_t75" style="width:468.7pt;height:263.55pt">
            <v:imagedata r:id="rId39" o:title="34_Director_Message_Center"/>
          </v:shape>
        </w:pict>
      </w:r>
    </w:p>
    <w:sectPr w:rsidR="00983953" w:rsidRPr="00983953" w:rsidSect="001D729F">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odd Robert Wegter" w:date="2012-01-25T00:35:00Z" w:initials="TRW">
    <w:p w:rsidR="00B40284" w:rsidRDefault="00B40284">
      <w:pPr>
        <w:pStyle w:val="CommentText"/>
      </w:pPr>
      <w:r>
        <w:rPr>
          <w:rStyle w:val="CommentReference"/>
        </w:rPr>
        <w:annotationRef/>
      </w:r>
      <w:r>
        <w:t>I have not incorporated this into the screen sketches. Viewing own records can be done under student account, and it seems like only the director would need access to all records.</w:t>
      </w:r>
    </w:p>
  </w:comment>
</w:comment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1">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0D00"/>
    <w:rsid w:val="00026C71"/>
    <w:rsid w:val="00040A36"/>
    <w:rsid w:val="000605ED"/>
    <w:rsid w:val="00067E3B"/>
    <w:rsid w:val="0008406D"/>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7874"/>
    <w:rsid w:val="001F39A0"/>
    <w:rsid w:val="002215E7"/>
    <w:rsid w:val="002219F4"/>
    <w:rsid w:val="00227C04"/>
    <w:rsid w:val="00230874"/>
    <w:rsid w:val="0023263B"/>
    <w:rsid w:val="0023346A"/>
    <w:rsid w:val="00245178"/>
    <w:rsid w:val="002711CA"/>
    <w:rsid w:val="00272B32"/>
    <w:rsid w:val="002A2829"/>
    <w:rsid w:val="002A3CE7"/>
    <w:rsid w:val="002A3E89"/>
    <w:rsid w:val="002B1734"/>
    <w:rsid w:val="002C0CCF"/>
    <w:rsid w:val="002E0F04"/>
    <w:rsid w:val="002E7217"/>
    <w:rsid w:val="002F155B"/>
    <w:rsid w:val="002F3BC6"/>
    <w:rsid w:val="00307693"/>
    <w:rsid w:val="00311941"/>
    <w:rsid w:val="003222A5"/>
    <w:rsid w:val="00324D1E"/>
    <w:rsid w:val="00363D1D"/>
    <w:rsid w:val="00382FAA"/>
    <w:rsid w:val="003A7006"/>
    <w:rsid w:val="003C05B2"/>
    <w:rsid w:val="003C4DA4"/>
    <w:rsid w:val="003D12F5"/>
    <w:rsid w:val="003E5802"/>
    <w:rsid w:val="00407BD9"/>
    <w:rsid w:val="0041416E"/>
    <w:rsid w:val="004431C6"/>
    <w:rsid w:val="004511DC"/>
    <w:rsid w:val="00460F73"/>
    <w:rsid w:val="00467744"/>
    <w:rsid w:val="004721C0"/>
    <w:rsid w:val="004723AA"/>
    <w:rsid w:val="00483D47"/>
    <w:rsid w:val="00492B89"/>
    <w:rsid w:val="0049783B"/>
    <w:rsid w:val="004A0DC8"/>
    <w:rsid w:val="004B1D52"/>
    <w:rsid w:val="004C7BD3"/>
    <w:rsid w:val="004D0CE1"/>
    <w:rsid w:val="005033DC"/>
    <w:rsid w:val="005451CA"/>
    <w:rsid w:val="00547A5F"/>
    <w:rsid w:val="00575330"/>
    <w:rsid w:val="00577A46"/>
    <w:rsid w:val="00594850"/>
    <w:rsid w:val="005C00D5"/>
    <w:rsid w:val="005C1AAE"/>
    <w:rsid w:val="005D1DF8"/>
    <w:rsid w:val="005D4A8B"/>
    <w:rsid w:val="005F6DCC"/>
    <w:rsid w:val="00612A68"/>
    <w:rsid w:val="0063424E"/>
    <w:rsid w:val="00642BF6"/>
    <w:rsid w:val="00651385"/>
    <w:rsid w:val="00671331"/>
    <w:rsid w:val="00672260"/>
    <w:rsid w:val="00675B76"/>
    <w:rsid w:val="00684F88"/>
    <w:rsid w:val="006B6F8B"/>
    <w:rsid w:val="006C02AA"/>
    <w:rsid w:val="006C7CE1"/>
    <w:rsid w:val="006F28CA"/>
    <w:rsid w:val="00706A83"/>
    <w:rsid w:val="007254DC"/>
    <w:rsid w:val="00743D8A"/>
    <w:rsid w:val="007474E2"/>
    <w:rsid w:val="00781807"/>
    <w:rsid w:val="00791514"/>
    <w:rsid w:val="007A2301"/>
    <w:rsid w:val="007B2F90"/>
    <w:rsid w:val="007B65A8"/>
    <w:rsid w:val="007B787E"/>
    <w:rsid w:val="007C6CDC"/>
    <w:rsid w:val="007C7FEB"/>
    <w:rsid w:val="007E7D03"/>
    <w:rsid w:val="00804D8F"/>
    <w:rsid w:val="00810C93"/>
    <w:rsid w:val="00845B7A"/>
    <w:rsid w:val="00846830"/>
    <w:rsid w:val="00857D95"/>
    <w:rsid w:val="00870833"/>
    <w:rsid w:val="00872EB0"/>
    <w:rsid w:val="008732BC"/>
    <w:rsid w:val="008872D5"/>
    <w:rsid w:val="008A00A6"/>
    <w:rsid w:val="008A649C"/>
    <w:rsid w:val="008A6EF2"/>
    <w:rsid w:val="008C26AC"/>
    <w:rsid w:val="008F3A85"/>
    <w:rsid w:val="008F6B67"/>
    <w:rsid w:val="00924A42"/>
    <w:rsid w:val="00926679"/>
    <w:rsid w:val="0096633F"/>
    <w:rsid w:val="00977086"/>
    <w:rsid w:val="00983953"/>
    <w:rsid w:val="009950A9"/>
    <w:rsid w:val="009A4B28"/>
    <w:rsid w:val="009B0255"/>
    <w:rsid w:val="009B1471"/>
    <w:rsid w:val="009E1C82"/>
    <w:rsid w:val="009F22EB"/>
    <w:rsid w:val="009F4239"/>
    <w:rsid w:val="00A043C7"/>
    <w:rsid w:val="00A141C8"/>
    <w:rsid w:val="00A254F3"/>
    <w:rsid w:val="00A4272B"/>
    <w:rsid w:val="00A77633"/>
    <w:rsid w:val="00A77B3E"/>
    <w:rsid w:val="00A87D6F"/>
    <w:rsid w:val="00AB0BDA"/>
    <w:rsid w:val="00B15AEE"/>
    <w:rsid w:val="00B36DC0"/>
    <w:rsid w:val="00B40284"/>
    <w:rsid w:val="00B6477C"/>
    <w:rsid w:val="00B66814"/>
    <w:rsid w:val="00B82758"/>
    <w:rsid w:val="00BA134B"/>
    <w:rsid w:val="00BA240C"/>
    <w:rsid w:val="00BA3736"/>
    <w:rsid w:val="00BB738E"/>
    <w:rsid w:val="00BC746F"/>
    <w:rsid w:val="00BE5AFB"/>
    <w:rsid w:val="00BF538A"/>
    <w:rsid w:val="00C01D0C"/>
    <w:rsid w:val="00C11033"/>
    <w:rsid w:val="00C30E62"/>
    <w:rsid w:val="00C436D1"/>
    <w:rsid w:val="00C44755"/>
    <w:rsid w:val="00C9358D"/>
    <w:rsid w:val="00CB2196"/>
    <w:rsid w:val="00CC24D9"/>
    <w:rsid w:val="00CC307E"/>
    <w:rsid w:val="00CC4795"/>
    <w:rsid w:val="00CD256B"/>
    <w:rsid w:val="00CE0902"/>
    <w:rsid w:val="00CF357F"/>
    <w:rsid w:val="00D0092A"/>
    <w:rsid w:val="00D07C5E"/>
    <w:rsid w:val="00D1148D"/>
    <w:rsid w:val="00D11CAC"/>
    <w:rsid w:val="00D12704"/>
    <w:rsid w:val="00D26584"/>
    <w:rsid w:val="00D33F71"/>
    <w:rsid w:val="00D44B7E"/>
    <w:rsid w:val="00D60458"/>
    <w:rsid w:val="00D61098"/>
    <w:rsid w:val="00D65A6F"/>
    <w:rsid w:val="00D85C14"/>
    <w:rsid w:val="00D87E14"/>
    <w:rsid w:val="00DA6191"/>
    <w:rsid w:val="00DA62E8"/>
    <w:rsid w:val="00DA67E0"/>
    <w:rsid w:val="00DD0671"/>
    <w:rsid w:val="00DE2B0F"/>
    <w:rsid w:val="00DF08D4"/>
    <w:rsid w:val="00E10CE3"/>
    <w:rsid w:val="00E137D2"/>
    <w:rsid w:val="00E324C8"/>
    <w:rsid w:val="00E452EA"/>
    <w:rsid w:val="00E51824"/>
    <w:rsid w:val="00E621F9"/>
    <w:rsid w:val="00E63965"/>
    <w:rsid w:val="00E661D4"/>
    <w:rsid w:val="00E7339A"/>
    <w:rsid w:val="00E92295"/>
    <w:rsid w:val="00EA747C"/>
    <w:rsid w:val="00EB61A0"/>
    <w:rsid w:val="00EF119F"/>
    <w:rsid w:val="00F05368"/>
    <w:rsid w:val="00F076A6"/>
    <w:rsid w:val="00F1429E"/>
    <w:rsid w:val="00F15BF7"/>
    <w:rsid w:val="00F26B50"/>
    <w:rsid w:val="00F30857"/>
    <w:rsid w:val="00F67B51"/>
    <w:rsid w:val="00FB1B17"/>
    <w:rsid w:val="00FB4DFA"/>
    <w:rsid w:val="00FB6DA7"/>
    <w:rsid w:val="00FC4F56"/>
    <w:rsid w:val="00FC5E6A"/>
    <w:rsid w:val="00FF74C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lang/>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lang/>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1AC40-21FD-469B-BD43-A1154E8F9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34</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186</cp:revision>
  <cp:lastPrinted>2012-01-24T03:32:00Z</cp:lastPrinted>
  <dcterms:created xsi:type="dcterms:W3CDTF">2012-01-23T05:25:00Z</dcterms:created>
  <dcterms:modified xsi:type="dcterms:W3CDTF">2012-01-27T03:05:00Z</dcterms:modified>
</cp:coreProperties>
</file>