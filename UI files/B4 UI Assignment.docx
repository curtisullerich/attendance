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Default="00126CB8">
      <w:pPr>
        <w:spacing w:line="240" w:lineRule="auto"/>
      </w:pPr>
      <w:r>
        <w:t>1_Main_CheckIn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pt" o:allowoverlap="f">
            <v:imagedata r:id="rId4"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r>
        <w:pict>
          <v:shape id="_x0000_i1026" type="#_x0000_t75" style="width:429pt;height:327pt" o:allowoverlap="f">
            <v:imagedata r:id="rId5" o:title=""/>
          </v:shape>
        </w:pict>
      </w:r>
    </w:p>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651385" w:rsidRDefault="00651385"/>
    <w:p w:rsidR="00A77B3E" w:rsidRDefault="00126CB8"/>
    <w:p w:rsidR="00A77B3E" w:rsidRDefault="00126CB8"/>
    <w:p w:rsidR="00A77B3E" w:rsidRDefault="00126CB8">
      <w:r>
        <w:lastRenderedPageBreak/>
        <w:t>3_Late_CheckIn</w:t>
      </w:r>
    </w:p>
    <w:p w:rsidR="00A77B3E" w:rsidRDefault="00126CB8">
      <w:r>
        <w:t xml:space="preserve">Sketch: Todd </w:t>
      </w:r>
      <w:proofErr w:type="spellStart"/>
      <w:r>
        <w:t>Wegter</w:t>
      </w:r>
      <w:proofErr w:type="spellEnd"/>
    </w:p>
    <w:p w:rsidR="00A77B3E" w:rsidRDefault="00126CB8">
      <w:r>
        <w:t>Annotations:</w:t>
      </w:r>
    </w:p>
    <w:p w:rsidR="00A77B3E" w:rsidRDefault="00126CB8"/>
    <w:p w:rsidR="00A77B3E" w:rsidRDefault="00126CB8">
      <w:r>
        <w:pict>
          <v:shape id="_x0000_i1027" type="#_x0000_t75" style="width:501pt;height:271.5pt" o:allowoverlap="f">
            <v:imagedata r:id="rId6" o:title=""/>
          </v:shape>
        </w:pict>
      </w:r>
    </w:p>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651385" w:rsidRDefault="00651385"/>
    <w:p w:rsidR="00A77B3E" w:rsidRDefault="00126CB8"/>
    <w:p w:rsidR="00A77B3E" w:rsidRDefault="00126CB8"/>
    <w:p w:rsidR="00A77B3E" w:rsidRDefault="00126CB8">
      <w:r>
        <w:lastRenderedPageBreak/>
        <w:t>4_Main_Page</w:t>
      </w:r>
    </w:p>
    <w:p w:rsidR="00A77B3E" w:rsidRDefault="00126CB8">
      <w:r>
        <w:t xml:space="preserve">Sketch: Todd </w:t>
      </w:r>
      <w:proofErr w:type="spellStart"/>
      <w:r>
        <w:t>Wegter</w:t>
      </w:r>
      <w:proofErr w:type="spellEnd"/>
    </w:p>
    <w:p w:rsidR="00A77B3E" w:rsidRDefault="00126CB8">
      <w:r>
        <w:t>Annotations</w:t>
      </w:r>
      <w:r>
        <w:t>:</w:t>
      </w:r>
      <w:r w:rsidR="000E3A0E">
        <w:t xml:space="preserve"> Todd </w:t>
      </w:r>
      <w:proofErr w:type="spellStart"/>
      <w:r w:rsidR="000E3A0E">
        <w:t>Wegter</w:t>
      </w:r>
      <w:proofErr w:type="spellEnd"/>
    </w:p>
    <w:p w:rsidR="00A77B3E" w:rsidRDefault="00126CB8"/>
    <w:p w:rsidR="00A77B3E" w:rsidRDefault="000E3A0E">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sidR="003C05B2">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sidR="003C05B2">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sidR="003C05B2">
        <w:rPr>
          <w:noProof/>
        </w:rPr>
        <w:pict>
          <v:shape id="_x0000_s1028" type="#_x0000_t32" style="position:absolute;margin-left:49.5pt;margin-top:148.8pt;width:81.75pt;height:37.5pt;flip:y;z-index:2" o:connectortype="straight">
            <v:stroke endarrow="block"/>
          </v:shape>
        </w:pict>
      </w:r>
      <w:r w:rsidR="003C05B2">
        <w:rPr>
          <w:noProof/>
        </w:rPr>
        <w:pict>
          <v:shape id="_x0000_s1030" type="#_x0000_t32" style="position:absolute;margin-left:49.5pt;margin-top:187.05pt;width:81.75pt;height:41.3pt;z-index:4" o:connectortype="straight">
            <v:stroke endarrow="block"/>
          </v:shape>
        </w:pict>
      </w:r>
      <w:r w:rsidR="003C05B2">
        <w:rPr>
          <w:noProof/>
        </w:rPr>
        <w:pict>
          <v:shape id="_x0000_s1031" type="#_x0000_t32" style="position:absolute;margin-left:243pt;margin-top:223.05pt;width:204.75pt;height:43.5pt;flip:x;z-index:5" o:connectortype="straight" adj="10797,170259,-37090">
            <v:stroke endarrow="block"/>
          </v:shape>
        </w:pict>
      </w:r>
      <w:r w:rsidR="003C05B2">
        <w:rPr>
          <w:noProof/>
        </w:rPr>
        <w:pict>
          <v:shape id="_x0000_s1029" type="#_x0000_t32" style="position:absolute;margin-left:-17.25pt;margin-top:186.3pt;width:148.5pt;height:.75pt;z-index:3" o:connectortype="straight">
            <v:stroke endarrow="block"/>
          </v:shape>
        </w:pict>
      </w:r>
      <w:r w:rsidR="00126CB8">
        <w:pict>
          <v:shape id="_x0000_i1028" type="#_x0000_t75" style="width:405pt;height:327pt" o:allowoverlap="f">
            <v:imagedata r:id="rId7" o:title=""/>
          </v:shape>
        </w:pict>
      </w:r>
    </w:p>
    <w:p w:rsidR="00A77B3E" w:rsidRDefault="00126CB8"/>
    <w:p w:rsidR="00A77B3E" w:rsidRDefault="00126CB8"/>
    <w:p w:rsidR="000E3A0E" w:rsidRDefault="000E3A0E">
      <w:r>
        <w:t xml:space="preserve">This is the main screen for the web application portion of the system. This web application is the main part of the system. It allows students to check their attendance records, TAs to upload attendance, and the directors supreme control over everything. </w:t>
      </w:r>
    </w:p>
    <w:p w:rsidR="000E3A0E" w:rsidRDefault="000E3A0E"/>
    <w:p w:rsidR="00A77B3E" w:rsidRDefault="000E3A0E">
      <w:r>
        <w:t>This screen is the first screen that users will see when accessing the application. It allows them to select whether they wish to proceed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 xml:space="preserve">Sketch: Todd </w:t>
      </w:r>
      <w:proofErr w:type="spellStart"/>
      <w:r>
        <w:t>Wegter</w:t>
      </w:r>
      <w:proofErr w:type="spellEnd"/>
    </w:p>
    <w:p w:rsidR="00A77B3E" w:rsidRDefault="00126CB8">
      <w:r>
        <w:t>Annotations:</w:t>
      </w:r>
    </w:p>
    <w:p w:rsidR="00A77B3E" w:rsidRDefault="00126CB8"/>
    <w:p w:rsidR="00A77B3E" w:rsidRDefault="00126CB8">
      <w:r>
        <w:pict>
          <v:shape id="_x0000_i1029" type="#_x0000_t75" style="width:494.25pt;height:306.75pt" o:allowoverlap="f">
            <v:imagedata r:id="rId8" o:title=""/>
          </v:shape>
        </w:pict>
      </w:r>
    </w:p>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651385" w:rsidRDefault="00651385"/>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p w:rsidR="00A77B3E" w:rsidRDefault="00126CB8">
      <w:r>
        <w:lastRenderedPageBreak/>
        <w:t>6_Login_Registration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0" type="#_x0000_t75" style="width:466.5pt;height:196.5pt" o:allowoverlap="f">
            <v:imagedata r:id="rId9"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7_Student_Page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1" type="#_x0000_t75" style="width:425.25pt;height:324.75pt" o:allowoverlap="f">
            <v:imagedata r:id="rId10"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8_Student_Bar_Graph</w:t>
      </w:r>
    </w:p>
    <w:p w:rsidR="00A77B3E" w:rsidRDefault="00126CB8">
      <w:pPr>
        <w:spacing w:line="240" w:lineRule="auto"/>
      </w:pPr>
      <w:r>
        <w:t>Sk</w:t>
      </w:r>
      <w:r>
        <w:t xml:space="preserve">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2" type="#_x0000_t75" style="width:425.25pt;height:324.75pt" o:allowoverlap="f">
            <v:imagedata r:id="rId11"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9_Student_Line_Graph</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3" type="#_x0000_t75" style="width:425.25pt;height:324.75pt" o:allowoverlap="f">
            <v:imagedata r:id="rId12"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10_Student_Pie_Chart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4" type="#_x0000_t75" style="width:425.25pt;height:324.75pt" o:allowoverlap="f">
            <v:imagedata r:id="rId13"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11_Student_Edit_Info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5" type="#_x0000_t75" style="width:461.25pt;height:241.5pt" o:allowoverlap="f">
            <v:imagedata r:id="rId14"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6" type="#_x0000_t75" style="width:467.25pt;height:265.5pt" o:allowoverlap="f">
            <v:imagedata r:id="rId15"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7" type="#_x0000_t75" style="width:471pt;height:264.75pt" o:allowoverlap="f">
            <v:imagedata r:id="rId16"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 xml:space="preserve">Sketch: Todd </w:t>
      </w:r>
      <w:proofErr w:type="spellStart"/>
      <w:r>
        <w:t>Wegte</w:t>
      </w:r>
      <w:r>
        <w:t>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8" type="#_x0000_t75" style="width:425.25pt;height:324.75pt" o:allowoverlap="f">
            <v:imagedata r:id="rId17"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39" type="#_x0000_t75" style="width:399pt;height:303.75pt" o:allowoverlap="f">
            <v:imagedata r:id="rId18"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16_Director_Student_List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0" type="#_x0000_t75" style="width:495pt;height:219.75pt" o:allowoverlap="f">
            <v:imagedata r:id="rId19"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1" type="#_x0000_t75" style="width:496.5pt;height:208.5pt" o:allowoverlap="f">
            <v:imagedata r:id="rId20"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18_Director_Student_View</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2" type="#_x0000_t75" style="width:481.5pt;height:268.5pt" o:allowoverlap="f">
            <v:imagedata r:id="rId21"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19_Director_Student_Edit_Info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3" type="#_x0000_t75" style="width:459.75pt;height:240.75pt" o:allowoverlap="f">
            <v:imagedata r:id="rId22"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4" type="#_x0000_t75" style="width:444pt;height:324.75pt" o:allowoverlap="f">
            <v:imagedata r:id="rId23"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5" type="#_x0000_t75" style="width:444pt;height:324.75pt" o:allowoverlap="f">
            <v:imagedata r:id="rId24"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6" type="#_x0000_t75" style="width:444pt;height:324.75pt" o:allowoverlap="f">
            <v:imagedata r:id="rId25"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7" type="#_x0000_t75" style="width:468pt;height:285.75pt" o:allowoverlap="f">
            <v:imagedata r:id="rId26"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24_Director_Student_View_Forms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8" type="#_x0000_t75" style="width:410.25pt;height:324.75pt" o:allowoverlap="f">
            <v:imagedata r:id="rId27"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25_Director_Student_Absence_List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49" type="#_x0000_t75" style="width:444pt;height:324.75pt" o:allowoverlap="f">
            <v:imagedata r:id="rId28"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26_TA_Page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0" type="#_x0000_t75" style="width:481.5pt;height:243pt" o:allowoverlap="f">
            <v:imagedata r:id="rId29"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w:t>
      </w:r>
      <w:r>
        <w:t>7_Help</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1" type="#_x0000_t75" style="width:399pt;height:303.75pt" o:allowoverlap="f">
            <v:imagedata r:id="rId30"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28_Student_View_Attendance_List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2" type="#_x0000_t75" style="width:444pt;height:324.75pt" o:allowoverlap="f">
            <v:imagedata r:id="rId31"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29_Student_Absence_Form_List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3" type="#_x0000_t75" style="width:444pt;height:324.75pt" o:allowoverlap="f">
            <v:imagedata r:id="rId32"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30_Director_View_Class_Forms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4" type="#_x0000_t75" style="width:410.25pt;height:324.75pt" o:allowoverlap="f">
            <v:imagedata r:id="rId33" o:title=""/>
          </v:shape>
        </w:pict>
      </w: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p>
    <w:p w:rsidR="00A77B3E" w:rsidRDefault="00126CB8">
      <w:pPr>
        <w:spacing w:line="240" w:lineRule="auto"/>
      </w:pPr>
      <w:r>
        <w:lastRenderedPageBreak/>
        <w:t>31_Student_View_Absence_Approval_Forms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126CB8">
      <w:pPr>
        <w:spacing w:line="240" w:lineRule="auto"/>
      </w:pPr>
    </w:p>
    <w:p w:rsidR="00A77B3E" w:rsidRDefault="00126CB8">
      <w:pPr>
        <w:spacing w:line="240" w:lineRule="auto"/>
      </w:pPr>
      <w:r>
        <w:pict>
          <v:shape id="_x0000_i1055" type="#_x0000_t75" style="width:410.25pt;height:324.75pt" o:allowoverlap="f">
            <v:imagedata r:id="rId34" o:title=""/>
          </v:shape>
        </w:pict>
      </w:r>
    </w:p>
    <w:sectPr w:rsidR="00A77B3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E3A0E"/>
    <w:rsid w:val="00126CB8"/>
    <w:rsid w:val="003C05B2"/>
    <w:rsid w:val="00651385"/>
    <w:rsid w:val="00A4272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4" type="connector" idref="#_x0000_s1027"/>
        <o:r id="V:Rule6" type="connector" idref="#_x0000_s1028"/>
        <o:r id="V:Rule8" type="connector" idref="#_x0000_s1029"/>
        <o:r id="V:Rule10" type="connector" idref="#_x0000_s1030"/>
        <o:r id="V:Rule1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5B2"/>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31</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Jul</cp:lastModifiedBy>
  <cp:revision>3</cp:revision>
  <cp:lastPrinted>1601-01-01T00:00:00Z</cp:lastPrinted>
  <dcterms:created xsi:type="dcterms:W3CDTF">2012-01-23T05:25:00Z</dcterms:created>
  <dcterms:modified xsi:type="dcterms:W3CDTF">2012-01-23T05:47:00Z</dcterms:modified>
</cp:coreProperties>
</file>