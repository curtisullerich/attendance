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D1F" w:rsidRPr="00CB2196" w:rsidRDefault="000D0D1F" w:rsidP="00CB2196">
      <w:pPr>
        <w:spacing w:line="100" w:lineRule="atLeast"/>
        <w:jc w:val="center"/>
        <w:rPr>
          <w:sz w:val="32"/>
        </w:rPr>
      </w:pPr>
      <w:r w:rsidRPr="00CB2196">
        <w:rPr>
          <w:b/>
          <w:bCs/>
          <w:sz w:val="32"/>
        </w:rPr>
        <w:t>CS 309, Team B4</w:t>
      </w:r>
    </w:p>
    <w:p w:rsidR="000D0D1F" w:rsidRDefault="000D0D1F" w:rsidP="00CB2196">
      <w:pPr>
        <w:spacing w:line="100" w:lineRule="atLeast"/>
        <w:jc w:val="center"/>
        <w:rPr>
          <w:b/>
          <w:bCs/>
          <w:sz w:val="32"/>
        </w:rPr>
      </w:pPr>
      <w:r w:rsidRPr="00CB2196">
        <w:rPr>
          <w:b/>
          <w:bCs/>
          <w:sz w:val="32"/>
        </w:rPr>
        <w:t>Screen Sketch Assignment</w:t>
      </w:r>
    </w:p>
    <w:p w:rsidR="006D7338" w:rsidRPr="00CB2196" w:rsidRDefault="006D7338" w:rsidP="006D7338">
      <w:pPr>
        <w:spacing w:line="100" w:lineRule="atLeast"/>
        <w:rPr>
          <w:sz w:val="32"/>
        </w:rPr>
      </w:pPr>
    </w:p>
    <w:p w:rsidR="00CB2196" w:rsidRDefault="00CB2196" w:rsidP="000D0D1F">
      <w:pPr>
        <w:spacing w:line="100" w:lineRule="atLeast"/>
      </w:pPr>
      <w:r>
        <w:t xml:space="preserve">Group </w:t>
      </w:r>
      <w:proofErr w:type="gramStart"/>
      <w:r>
        <w:t>Members :</w:t>
      </w:r>
      <w:proofErr w:type="gramEnd"/>
    </w:p>
    <w:p w:rsidR="000D0D1F" w:rsidRDefault="000D0D1F" w:rsidP="005F6DCC">
      <w:pPr>
        <w:spacing w:line="100" w:lineRule="atLeast"/>
        <w:ind w:left="720"/>
      </w:pPr>
      <w:r>
        <w:t>Todd Wegter</w:t>
      </w:r>
    </w:p>
    <w:p w:rsidR="000D0D1F" w:rsidRDefault="000D0D1F" w:rsidP="005F6DCC">
      <w:pPr>
        <w:spacing w:line="100" w:lineRule="atLeast"/>
        <w:ind w:left="720"/>
      </w:pPr>
      <w:r>
        <w:t xml:space="preserve">Curtis </w:t>
      </w:r>
      <w:proofErr w:type="spellStart"/>
      <w:r>
        <w:t>Ullerich</w:t>
      </w:r>
      <w:proofErr w:type="spellEnd"/>
    </w:p>
    <w:p w:rsidR="000D0D1F" w:rsidRDefault="000D0D1F" w:rsidP="005F6DCC">
      <w:pPr>
        <w:spacing w:line="100" w:lineRule="atLeast"/>
        <w:ind w:left="720"/>
      </w:pPr>
      <w:r>
        <w:t>Brandon Maxwell</w:t>
      </w:r>
    </w:p>
    <w:p w:rsidR="000D0D1F" w:rsidRDefault="000D0D1F" w:rsidP="005F6DCC">
      <w:pPr>
        <w:spacing w:line="100" w:lineRule="atLeast"/>
        <w:ind w:left="720"/>
      </w:pPr>
      <w:proofErr w:type="spellStart"/>
      <w:r>
        <w:t>Yifei</w:t>
      </w:r>
      <w:proofErr w:type="spellEnd"/>
      <w:r>
        <w:t xml:space="preserve"> Zhu</w:t>
      </w:r>
    </w:p>
    <w:p w:rsidR="000D0D1F" w:rsidRDefault="005F6DCC" w:rsidP="005F6DCC">
      <w:pPr>
        <w:tabs>
          <w:tab w:val="left" w:pos="1140"/>
        </w:tabs>
        <w:spacing w:line="100" w:lineRule="atLeast"/>
        <w:ind w:left="720"/>
      </w:pPr>
      <w:r>
        <w:tab/>
      </w:r>
      <w:r w:rsidR="003C4DA4">
        <w:t xml:space="preserve"> </w:t>
      </w:r>
    </w:p>
    <w:p w:rsidR="000D0D1F" w:rsidRDefault="000D0D1F" w:rsidP="000D0D1F">
      <w:pPr>
        <w:spacing w:line="100" w:lineRule="atLeast"/>
      </w:pPr>
    </w:p>
    <w:p w:rsidR="000D0D1F" w:rsidRDefault="000D0D1F" w:rsidP="000D0D1F">
      <w:pPr>
        <w:spacing w:line="100" w:lineRule="atLeast"/>
      </w:pPr>
      <w:r>
        <w:t>Actors' use cases:</w:t>
      </w:r>
    </w:p>
    <w:p w:rsidR="000D0D1F" w:rsidRDefault="000D0D1F" w:rsidP="009E1C82">
      <w:pPr>
        <w:numPr>
          <w:ilvl w:val="0"/>
          <w:numId w:val="2"/>
        </w:numPr>
        <w:tabs>
          <w:tab w:val="left" w:pos="720"/>
        </w:tabs>
        <w:suppressAutoHyphens/>
        <w:spacing w:after="200" w:line="100" w:lineRule="atLeast"/>
      </w:pPr>
      <w:r>
        <w:t>Directors</w:t>
      </w:r>
    </w:p>
    <w:p w:rsidR="003C4DA4" w:rsidRDefault="003C4DA4" w:rsidP="009E1C82">
      <w:pPr>
        <w:numPr>
          <w:ilvl w:val="1"/>
          <w:numId w:val="2"/>
        </w:numPr>
        <w:suppressAutoHyphens/>
        <w:spacing w:after="200" w:line="100" w:lineRule="atLeast"/>
      </w:pPr>
      <w:r>
        <w:t>Modify records</w:t>
      </w:r>
      <w:r w:rsidR="002F29D7">
        <w:t xml:space="preserve"> (Excuse absences, approve absence requests, etc.)</w:t>
      </w:r>
    </w:p>
    <w:p w:rsidR="003C4DA4" w:rsidRDefault="002F29D7" w:rsidP="009E1C82">
      <w:pPr>
        <w:numPr>
          <w:ilvl w:val="1"/>
          <w:numId w:val="2"/>
        </w:numPr>
        <w:suppressAutoHyphens/>
        <w:spacing w:after="200" w:line="100" w:lineRule="atLeast"/>
      </w:pPr>
      <w:r>
        <w:t xml:space="preserve">Add, </w:t>
      </w:r>
      <w:r w:rsidR="003C4DA4">
        <w:t>view</w:t>
      </w:r>
      <w:r>
        <w:t xml:space="preserve">, edit,  and delete </w:t>
      </w:r>
      <w:r w:rsidR="003C4DA4">
        <w:t xml:space="preserve"> students</w:t>
      </w:r>
    </w:p>
    <w:p w:rsidR="003C4DA4" w:rsidRDefault="002F29D7" w:rsidP="009E1C82">
      <w:pPr>
        <w:numPr>
          <w:ilvl w:val="1"/>
          <w:numId w:val="2"/>
        </w:numPr>
        <w:suppressAutoHyphens/>
        <w:spacing w:after="200" w:line="100" w:lineRule="atLeast"/>
      </w:pPr>
      <w:r>
        <w:t>S</w:t>
      </w:r>
      <w:r w:rsidR="003C4DA4">
        <w:t>ort entire database</w:t>
      </w:r>
    </w:p>
    <w:p w:rsidR="009E1C82" w:rsidRDefault="002F29D7" w:rsidP="009E1C82">
      <w:pPr>
        <w:numPr>
          <w:ilvl w:val="1"/>
          <w:numId w:val="2"/>
        </w:numPr>
        <w:suppressAutoHyphens/>
        <w:spacing w:after="200" w:line="100" w:lineRule="atLeast"/>
      </w:pPr>
      <w:r>
        <w:t>S</w:t>
      </w:r>
      <w:r w:rsidR="003C4DA4">
        <w:t>earch for records based on date, absences, section, etc.</w:t>
      </w:r>
    </w:p>
    <w:p w:rsidR="002F29D7" w:rsidRDefault="002F29D7" w:rsidP="009E1C82">
      <w:pPr>
        <w:numPr>
          <w:ilvl w:val="1"/>
          <w:numId w:val="2"/>
        </w:numPr>
        <w:suppressAutoHyphens/>
        <w:spacing w:after="200" w:line="100" w:lineRule="atLeast"/>
      </w:pPr>
      <w:r>
        <w:t>Export attendance and grade files</w:t>
      </w:r>
    </w:p>
    <w:p w:rsidR="002F29D7" w:rsidRDefault="002F29D7" w:rsidP="009E1C82">
      <w:pPr>
        <w:numPr>
          <w:ilvl w:val="1"/>
          <w:numId w:val="2"/>
        </w:numPr>
        <w:suppressAutoHyphens/>
        <w:spacing w:after="200" w:line="100" w:lineRule="atLeast"/>
      </w:pPr>
      <w:r>
        <w:t>Message students and interact with discussion board</w:t>
      </w:r>
    </w:p>
    <w:p w:rsidR="002F29D7" w:rsidRDefault="002F29D7" w:rsidP="009E1C82">
      <w:pPr>
        <w:numPr>
          <w:ilvl w:val="1"/>
          <w:numId w:val="2"/>
        </w:numPr>
        <w:suppressAutoHyphens/>
        <w:spacing w:after="200" w:line="100" w:lineRule="atLeast"/>
      </w:pPr>
      <w:r>
        <w:t>Visualize Data using graphs, etc.</w:t>
      </w:r>
    </w:p>
    <w:p w:rsidR="000D0D1F" w:rsidRDefault="000D0D1F" w:rsidP="009E1C82">
      <w:pPr>
        <w:numPr>
          <w:ilvl w:val="0"/>
          <w:numId w:val="2"/>
        </w:numPr>
        <w:tabs>
          <w:tab w:val="left" w:pos="720"/>
        </w:tabs>
        <w:suppressAutoHyphens/>
        <w:spacing w:after="200" w:line="100" w:lineRule="atLeast"/>
      </w:pPr>
      <w:r>
        <w:t>Student Staff</w:t>
      </w:r>
      <w:r w:rsidR="00F9146E">
        <w:t xml:space="preserve"> – can also log into student account</w:t>
      </w:r>
    </w:p>
    <w:p w:rsidR="009E1C82" w:rsidRDefault="003C4DA4" w:rsidP="009E1C82">
      <w:pPr>
        <w:numPr>
          <w:ilvl w:val="1"/>
          <w:numId w:val="2"/>
        </w:numPr>
        <w:suppressAutoHyphens/>
        <w:spacing w:after="200" w:line="100" w:lineRule="atLeast"/>
      </w:pPr>
      <w:r>
        <w:t>Upload attendance files</w:t>
      </w:r>
    </w:p>
    <w:p w:rsidR="00F9146E" w:rsidRDefault="00F9146E" w:rsidP="009E1C82">
      <w:pPr>
        <w:numPr>
          <w:ilvl w:val="1"/>
          <w:numId w:val="2"/>
        </w:numPr>
        <w:suppressAutoHyphens/>
        <w:spacing w:after="200" w:line="100" w:lineRule="atLeast"/>
      </w:pPr>
      <w:r>
        <w:t>Check in students (present on time)</w:t>
      </w:r>
    </w:p>
    <w:p w:rsidR="000D0D1F" w:rsidRDefault="000D0D1F" w:rsidP="009E1C82">
      <w:pPr>
        <w:numPr>
          <w:ilvl w:val="0"/>
          <w:numId w:val="2"/>
        </w:numPr>
        <w:tabs>
          <w:tab w:val="left" w:pos="720"/>
        </w:tabs>
        <w:suppressAutoHyphens/>
        <w:spacing w:after="200" w:line="100" w:lineRule="atLeast"/>
      </w:pPr>
      <w:r>
        <w:t>Students</w:t>
      </w:r>
    </w:p>
    <w:p w:rsidR="009E1C82" w:rsidRDefault="003C4DA4" w:rsidP="009E1C82">
      <w:pPr>
        <w:numPr>
          <w:ilvl w:val="1"/>
          <w:numId w:val="2"/>
        </w:numPr>
        <w:suppressAutoHyphens/>
        <w:spacing w:after="200" w:line="100" w:lineRule="atLeast"/>
      </w:pPr>
      <w:r>
        <w:t>View own attendance record</w:t>
      </w:r>
    </w:p>
    <w:p w:rsidR="002F29D7" w:rsidRDefault="002F29D7" w:rsidP="002F29D7">
      <w:pPr>
        <w:numPr>
          <w:ilvl w:val="1"/>
          <w:numId w:val="2"/>
        </w:numPr>
        <w:suppressAutoHyphens/>
        <w:spacing w:after="200" w:line="100" w:lineRule="atLeast"/>
      </w:pPr>
      <w:r>
        <w:t>Submit absence excuse forms</w:t>
      </w:r>
    </w:p>
    <w:p w:rsidR="002F29D7" w:rsidRDefault="002F29D7" w:rsidP="002F29D7">
      <w:pPr>
        <w:numPr>
          <w:ilvl w:val="1"/>
          <w:numId w:val="2"/>
        </w:numPr>
        <w:suppressAutoHyphens/>
        <w:spacing w:after="200" w:line="100" w:lineRule="atLeast"/>
      </w:pPr>
      <w:r>
        <w:t>Check in as tardy</w:t>
      </w:r>
    </w:p>
    <w:p w:rsidR="002F29D7" w:rsidRDefault="002F29D7" w:rsidP="002F29D7">
      <w:pPr>
        <w:numPr>
          <w:ilvl w:val="1"/>
          <w:numId w:val="2"/>
        </w:numPr>
        <w:suppressAutoHyphens/>
        <w:spacing w:after="200" w:line="100" w:lineRule="atLeast"/>
      </w:pPr>
      <w:r>
        <w:t>Message director and interact with discussion board</w:t>
      </w:r>
    </w:p>
    <w:p w:rsidR="002F29D7" w:rsidRDefault="002F29D7" w:rsidP="002F29D7">
      <w:pPr>
        <w:numPr>
          <w:ilvl w:val="1"/>
          <w:numId w:val="2"/>
        </w:numPr>
        <w:suppressAutoHyphens/>
        <w:spacing w:after="200" w:line="100" w:lineRule="atLeast"/>
      </w:pPr>
      <w:r>
        <w:t>Register with the system</w:t>
      </w:r>
    </w:p>
    <w:p w:rsidR="003C4DA4" w:rsidRDefault="003C4DA4" w:rsidP="003C4DA4">
      <w:pPr>
        <w:tabs>
          <w:tab w:val="left" w:pos="720"/>
        </w:tabs>
        <w:suppressAutoHyphens/>
        <w:spacing w:after="200" w:line="100" w:lineRule="atLeast"/>
      </w:pPr>
    </w:p>
    <w:p w:rsidR="00A77B3E" w:rsidRDefault="000D0D1F">
      <w:pPr>
        <w:spacing w:line="240" w:lineRule="auto"/>
      </w:pPr>
      <w:r>
        <w:br w:type="page"/>
      </w:r>
      <w:r w:rsidR="00126CB8">
        <w:lastRenderedPageBreak/>
        <w:t>1_Main_CheckIn</w:t>
      </w:r>
    </w:p>
    <w:p w:rsidR="00A77B3E" w:rsidRDefault="002F29D7">
      <w:pPr>
        <w:spacing w:line="240" w:lineRule="auto"/>
      </w:pPr>
      <w:r>
        <w:rPr>
          <w:noProof/>
        </w:rPr>
        <w:pict>
          <v:shapetype id="_x0000_t202" coordsize="21600,21600" o:spt="202" path="m,l,21600r21600,l21600,xe">
            <v:stroke joinstyle="miter"/>
            <v:path gradientshapeok="t" o:connecttype="rect"/>
          </v:shapetype>
          <v:shape id="_x0000_s1071" type="#_x0000_t202" style="position:absolute;margin-left:391.85pt;margin-top:4.95pt;width:26.9pt;height:33.65pt;z-index: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2F29D7" w:rsidRPr="00F67B51" w:rsidRDefault="002F29D7" w:rsidP="00F67B51">
                  <w:pPr>
                    <w:rPr>
                      <w:color w:val="FF0000"/>
                      <w:sz w:val="40"/>
                      <w:szCs w:val="40"/>
                    </w:rPr>
                  </w:pPr>
                  <w:r>
                    <w:rPr>
                      <w:color w:val="FF0000"/>
                      <w:sz w:val="40"/>
                      <w:szCs w:val="40"/>
                    </w:rPr>
                    <w:t>4</w:t>
                  </w:r>
                </w:p>
              </w:txbxContent>
            </v:textbox>
          </v:shape>
        </w:pict>
      </w:r>
      <w:r w:rsidR="00126CB8">
        <w:t>Sketch: Todd Wegter</w:t>
      </w:r>
      <w:r w:rsidR="009B0255">
        <w:t xml:space="preserve">, </w:t>
      </w:r>
      <w:proofErr w:type="spellStart"/>
      <w:r w:rsidR="009B0255">
        <w:t>Yifei</w:t>
      </w:r>
      <w:proofErr w:type="spellEnd"/>
      <w:r w:rsidR="009B0255">
        <w:t xml:space="preserve"> Zhu</w:t>
      </w:r>
    </w:p>
    <w:p w:rsidR="00A77B3E" w:rsidRDefault="002F29D7">
      <w:pPr>
        <w:spacing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margin-left:-2.55pt;margin-top:35.1pt;width:468pt;height:247.8pt;z-index:-75" wrapcoords="-35 0 -35 21535 21600 21535 21600 0 -35 0">
            <v:imagedata r:id="rId7" o:title="1_Main_CheckIn"/>
            <w10:wrap type="tight"/>
          </v:shape>
        </w:pict>
      </w:r>
      <w:r w:rsidR="00126CB8">
        <w:t>Annotations:</w:t>
      </w:r>
      <w:r w:rsidR="00A77633">
        <w:t xml:space="preserve"> Curtis </w:t>
      </w:r>
      <w:proofErr w:type="spellStart"/>
      <w:r w:rsidR="00A77633">
        <w:t>Ullerich</w:t>
      </w:r>
      <w:proofErr w:type="spellEnd"/>
    </w:p>
    <w:p w:rsidR="00A77B3E" w:rsidRDefault="002F29D7">
      <w:pPr>
        <w:spacing w:line="240" w:lineRule="auto"/>
      </w:pPr>
      <w:r>
        <w:rPr>
          <w:noProof/>
        </w:rPr>
        <w:pict>
          <v:shape id="_x0000_s1069" type="#_x0000_t202" style="position:absolute;margin-left:82.05pt;margin-top:103.55pt;width:26.9pt;height:33.65pt;z-index: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2F29D7" w:rsidRPr="00F67B51" w:rsidRDefault="002F29D7" w:rsidP="00F67B51">
                  <w:pPr>
                    <w:rPr>
                      <w:color w:val="FF0000"/>
                      <w:sz w:val="40"/>
                      <w:szCs w:val="40"/>
                    </w:rPr>
                  </w:pPr>
                  <w:r>
                    <w:rPr>
                      <w:color w:val="FF0000"/>
                      <w:sz w:val="40"/>
                      <w:szCs w:val="40"/>
                    </w:rPr>
                    <w:t>3</w:t>
                  </w:r>
                </w:p>
              </w:txbxContent>
            </v:textbox>
          </v:shape>
        </w:pict>
      </w:r>
      <w:r>
        <w:rPr>
          <w:noProof/>
        </w:rPr>
        <w:pict>
          <v:shape id="Text Box 2" o:spid="_x0000_s1067" type="#_x0000_t202" style="position:absolute;margin-left:333.95pt;margin-top:129.8pt;width:26.9pt;height:33.65pt;z-index: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2F29D7" w:rsidRPr="00F67B51" w:rsidRDefault="002F29D7">
                  <w:pPr>
                    <w:rPr>
                      <w:color w:val="FF0000"/>
                      <w:sz w:val="40"/>
                      <w:szCs w:val="40"/>
                    </w:rPr>
                  </w:pPr>
                  <w:r w:rsidRPr="00F67B51">
                    <w:rPr>
                      <w:color w:val="FF0000"/>
                      <w:sz w:val="40"/>
                      <w:szCs w:val="40"/>
                    </w:rPr>
                    <w:t>1</w:t>
                  </w:r>
                </w:p>
              </w:txbxContent>
            </v:textbox>
          </v:shape>
        </w:pict>
      </w:r>
      <w:r>
        <w:rPr>
          <w:noProof/>
        </w:rPr>
        <w:pict>
          <v:shape id="_x0000_s1068" type="#_x0000_t202" style="position:absolute;margin-left:-35.6pt;margin-top:118.6pt;width:26.9pt;height:33.65pt;z-index: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2F29D7" w:rsidRPr="00F67B51" w:rsidRDefault="002F29D7" w:rsidP="00F67B51">
                  <w:pPr>
                    <w:rPr>
                      <w:color w:val="FF0000"/>
                      <w:sz w:val="40"/>
                      <w:szCs w:val="40"/>
                    </w:rPr>
                  </w:pPr>
                  <w:r>
                    <w:rPr>
                      <w:color w:val="FF0000"/>
                      <w:sz w:val="40"/>
                      <w:szCs w:val="40"/>
                    </w:rPr>
                    <w:t>2</w:t>
                  </w:r>
                </w:p>
              </w:txbxContent>
            </v:textbox>
          </v:shape>
        </w:pict>
      </w:r>
    </w:p>
    <w:p w:rsidR="00A77B3E" w:rsidRDefault="002F29D7">
      <w:pPr>
        <w:spacing w:line="240" w:lineRule="auto"/>
      </w:pPr>
      <w:r>
        <w:rPr>
          <w:noProof/>
        </w:rPr>
        <w:pict>
          <v:shape id="_x0000_s1070" type="#_x0000_t202" style="position:absolute;margin-left:155.15pt;margin-top:-46.8pt;width:26.9pt;height:33.65pt;z-index: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2F29D7" w:rsidRPr="00F67B51" w:rsidRDefault="002F29D7" w:rsidP="00F67B51">
                  <w:pPr>
                    <w:rPr>
                      <w:color w:val="FF0000"/>
                      <w:sz w:val="40"/>
                      <w:szCs w:val="40"/>
                    </w:rPr>
                  </w:pPr>
                  <w:r>
                    <w:rPr>
                      <w:color w:val="FF0000"/>
                      <w:sz w:val="40"/>
                      <w:szCs w:val="40"/>
                    </w:rPr>
                    <w:t>6</w:t>
                  </w:r>
                </w:p>
              </w:txbxContent>
            </v:textbox>
          </v:shape>
        </w:pict>
      </w:r>
      <w:r>
        <w:rPr>
          <w:noProof/>
        </w:rPr>
        <w:pict>
          <v:shape id="_x0000_s1105" type="#_x0000_t202" style="position:absolute;margin-left:108.95pt;margin-top:-114.15pt;width:26.9pt;height:33.65pt;z-index: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2F29D7" w:rsidRPr="00F67B51" w:rsidRDefault="002F29D7" w:rsidP="00E621F9">
                  <w:pPr>
                    <w:rPr>
                      <w:color w:val="FF0000"/>
                      <w:sz w:val="40"/>
                      <w:szCs w:val="40"/>
                    </w:rPr>
                  </w:pPr>
                  <w:r>
                    <w:rPr>
                      <w:color w:val="FF0000"/>
                      <w:sz w:val="40"/>
                      <w:szCs w:val="40"/>
                    </w:rPr>
                    <w:t>5</w:t>
                  </w:r>
                </w:p>
              </w:txbxContent>
            </v:textbox>
          </v:shape>
        </w:pict>
      </w:r>
    </w:p>
    <w:p w:rsidR="00A77B3E" w:rsidRDefault="00A77B3E">
      <w:pPr>
        <w:spacing w:line="240" w:lineRule="auto"/>
      </w:pPr>
    </w:p>
    <w:p w:rsidR="00A77B3E" w:rsidRDefault="00A77B3E">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575330" w:rsidRDefault="00575330" w:rsidP="00575330">
      <w:r>
        <w:rPr>
          <w:b/>
          <w:u w:val="single"/>
        </w:rPr>
        <w:t>Purpose:</w:t>
      </w:r>
      <w:r>
        <w:t xml:space="preserve"> </w:t>
      </w:r>
      <w:r w:rsidR="00F67B51">
        <w:t>Landing screen from which student staff may initiate daily attendance tasks.</w:t>
      </w:r>
    </w:p>
    <w:p w:rsidR="00F67B51" w:rsidRDefault="00F67B51" w:rsidP="00575330"/>
    <w:p w:rsidR="00575330" w:rsidRDefault="00575330" w:rsidP="00575330">
      <w:r>
        <w:rPr>
          <w:b/>
          <w:u w:val="single"/>
        </w:rPr>
        <w:t>Loading Events:</w:t>
      </w:r>
      <w:r w:rsidR="00F67B51">
        <w:t xml:space="preserve"> User logs in to html5 </w:t>
      </w:r>
      <w:proofErr w:type="spellStart"/>
      <w:r w:rsidR="00F67B51">
        <w:t>webapp</w:t>
      </w:r>
      <w:proofErr w:type="spellEnd"/>
      <w:r w:rsidR="00F67B51">
        <w:t>.</w:t>
      </w:r>
    </w:p>
    <w:p w:rsidR="00575330" w:rsidRDefault="00575330" w:rsidP="00575330"/>
    <w:p w:rsidR="00575330" w:rsidRDefault="00575330" w:rsidP="00575330">
      <w:r>
        <w:rPr>
          <w:b/>
          <w:u w:val="single"/>
        </w:rPr>
        <w:t>Interface Elements:</w:t>
      </w:r>
    </w:p>
    <w:p w:rsidR="00F67B51" w:rsidRDefault="00575330" w:rsidP="00575330">
      <w:r>
        <w:tab/>
        <w:t>1.</w:t>
      </w:r>
      <w:r w:rsidR="00F67B51">
        <w:t xml:space="preserve"> Latest Class List. Clicking here allows the user to update to the latest class list. </w:t>
      </w:r>
    </w:p>
    <w:p w:rsidR="00F67B51" w:rsidRDefault="00575330" w:rsidP="00575330">
      <w:r>
        <w:tab/>
        <w:t>2.</w:t>
      </w:r>
      <w:r w:rsidR="00F67B51">
        <w:t xml:space="preserve"> Allows the user to create an initial attendance report at (</w:t>
      </w:r>
      <w:r w:rsidR="00F67B51" w:rsidRPr="00F67B51">
        <w:rPr>
          <w:color w:val="8DB3E2"/>
        </w:rPr>
        <w:t>2_Initial_Report</w:t>
      </w:r>
      <w:r w:rsidR="00F67B51">
        <w:t>) for each rehearsal by selected all absent students.</w:t>
      </w:r>
    </w:p>
    <w:p w:rsidR="00575330" w:rsidRDefault="00575330" w:rsidP="00575330">
      <w:r>
        <w:tab/>
        <w:t xml:space="preserve">3. </w:t>
      </w:r>
      <w:r w:rsidR="00F67B51">
        <w:t>Allows users to check in to rehearsal as tardy at (</w:t>
      </w:r>
      <w:r w:rsidR="00F67B51" w:rsidRPr="00F67B51">
        <w:rPr>
          <w:color w:val="8DB3E2"/>
        </w:rPr>
        <w:t>3_Late_CheckIn</w:t>
      </w:r>
      <w:r w:rsidR="00F67B51">
        <w:t>).</w:t>
      </w:r>
    </w:p>
    <w:p w:rsidR="00F67B51" w:rsidRDefault="00F67B51" w:rsidP="00575330">
      <w:r>
        <w:tab/>
        <w:t>4. Alert. Clicking (</w:t>
      </w:r>
      <w:r w:rsidRPr="00F67B51">
        <w:rPr>
          <w:color w:val="FF0000"/>
        </w:rPr>
        <w:t>1</w:t>
      </w:r>
      <w:r>
        <w:t>) or (</w:t>
      </w:r>
      <w:r w:rsidR="00E621F9">
        <w:rPr>
          <w:color w:val="FF0000"/>
        </w:rPr>
        <w:t>6</w:t>
      </w:r>
      <w:r>
        <w:t>) while not connect to a network presents this warning.</w:t>
      </w:r>
    </w:p>
    <w:p w:rsidR="00E621F9" w:rsidRDefault="00E621F9" w:rsidP="00575330">
      <w:pPr>
        <w:rPr>
          <w:color w:val="8DB3E2"/>
        </w:rPr>
      </w:pPr>
      <w:r>
        <w:tab/>
        <w:t xml:space="preserve">5. Exports Attendance data to an </w:t>
      </w:r>
      <w:proofErr w:type="spellStart"/>
      <w:r>
        <w:t>uploadable</w:t>
      </w:r>
      <w:proofErr w:type="spellEnd"/>
      <w:r>
        <w:t xml:space="preserve"> file using </w:t>
      </w:r>
      <w:r>
        <w:rPr>
          <w:color w:val="8DB3E2"/>
        </w:rPr>
        <w:t>26_TA.</w:t>
      </w:r>
    </w:p>
    <w:p w:rsidR="00E621F9" w:rsidRPr="00E621F9" w:rsidRDefault="00E621F9" w:rsidP="00575330">
      <w:pPr>
        <w:rPr>
          <w:color w:val="auto"/>
        </w:rPr>
      </w:pPr>
      <w:r>
        <w:rPr>
          <w:color w:val="8DB3E2"/>
        </w:rPr>
        <w:tab/>
      </w:r>
      <w:r>
        <w:rPr>
          <w:color w:val="auto"/>
        </w:rPr>
        <w:t xml:space="preserve">6. Uploads Attendance data to server. A TA’s </w:t>
      </w:r>
      <w:proofErr w:type="spellStart"/>
      <w:r>
        <w:rPr>
          <w:color w:val="auto"/>
        </w:rPr>
        <w:t>NetID</w:t>
      </w:r>
      <w:proofErr w:type="spellEnd"/>
      <w:r>
        <w:rPr>
          <w:color w:val="auto"/>
        </w:rPr>
        <w:t xml:space="preserve"> and password must be entered into the appropriate fields to allow uploading.</w:t>
      </w:r>
    </w:p>
    <w:p w:rsidR="00A77B3E" w:rsidRDefault="00A77B3E">
      <w:pPr>
        <w:spacing w:line="240" w:lineRule="auto"/>
      </w:pPr>
    </w:p>
    <w:p w:rsidR="00575330" w:rsidRDefault="00575330">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575330">
      <w:pPr>
        <w:spacing w:line="240" w:lineRule="auto"/>
      </w:pPr>
      <w:r>
        <w:br w:type="page"/>
      </w:r>
      <w:r w:rsidR="00126CB8">
        <w:lastRenderedPageBreak/>
        <w:t>2_Initial_Report</w:t>
      </w:r>
    </w:p>
    <w:p w:rsidR="00A77B3E" w:rsidRDefault="00126CB8">
      <w:pPr>
        <w:spacing w:line="240" w:lineRule="auto"/>
      </w:pPr>
      <w:r>
        <w:t>Sketch: Todd Wegter</w:t>
      </w:r>
      <w:r w:rsidR="00D1148D">
        <w:t xml:space="preserve">, </w:t>
      </w:r>
      <w:proofErr w:type="spellStart"/>
      <w:r w:rsidR="00D1148D">
        <w:t>Yifei</w:t>
      </w:r>
      <w:proofErr w:type="spellEnd"/>
      <w:r w:rsidR="00D1148D">
        <w:t xml:space="preserve">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98627C">
      <w:r>
        <w:pict>
          <v:shape id="_x0000_i1025" type="#_x0000_t75" style="width:428.25pt;height:327.25pt">
            <v:imagedata r:id="rId8"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41416E" w:rsidP="0041416E">
      <w:r>
        <w:rPr>
          <w:b/>
          <w:u w:val="single"/>
        </w:rPr>
        <w:t>Loading Events:</w:t>
      </w:r>
      <w:r>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 xml:space="preserve">1. The entire grid that shows each students' name, </w:t>
      </w:r>
      <w:proofErr w:type="spellStart"/>
      <w:r>
        <w:t>netID</w:t>
      </w:r>
      <w:proofErr w:type="spellEnd"/>
      <w:r>
        <w:t xml:space="preserve">, year, and instrument. Used to keep track of what student the TA is marking </w:t>
      </w:r>
      <w:proofErr w:type="spellStart"/>
      <w:r>
        <w:t>attendace</w:t>
      </w:r>
      <w:proofErr w:type="spellEnd"/>
      <w:r>
        <w:t xml:space="preserv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w:t>
      </w:r>
      <w:proofErr w:type="spellStart"/>
      <w:r>
        <w:t>homescreen</w:t>
      </w:r>
      <w:proofErr w:type="spellEnd"/>
      <w:r>
        <w:t xml:space="preserve"> (Screen </w:t>
      </w:r>
      <w:r>
        <w:rPr>
          <w:color w:val="548DD4"/>
        </w:rPr>
        <w:t>1_Main_CheckIn</w:t>
      </w:r>
      <w:r>
        <w:t>)</w:t>
      </w:r>
    </w:p>
    <w:p w:rsidR="00A77B3E" w:rsidRDefault="00A77B3E"/>
    <w:p w:rsidR="00A77B3E" w:rsidRDefault="00A77B3E"/>
    <w:p w:rsidR="0041416E" w:rsidRDefault="0041416E"/>
    <w:p w:rsidR="00A77B3E" w:rsidRDefault="00A77B3E"/>
    <w:p w:rsidR="00A77B3E" w:rsidRDefault="00575330">
      <w:r>
        <w:br w:type="page"/>
      </w:r>
      <w:r w:rsidR="00126CB8">
        <w:lastRenderedPageBreak/>
        <w:t>3_Late_CheckIn</w:t>
      </w:r>
    </w:p>
    <w:p w:rsidR="00A77B3E" w:rsidRDefault="00126CB8">
      <w:r>
        <w:t>Sketch: Todd Wegter</w:t>
      </w:r>
      <w:r w:rsidR="00DA67E0">
        <w:t xml:space="preserve">, </w:t>
      </w:r>
      <w:proofErr w:type="spellStart"/>
      <w:r w:rsidR="00DA67E0">
        <w:t>Yifei</w:t>
      </w:r>
      <w:proofErr w:type="spellEnd"/>
      <w:r w:rsidR="00DA67E0">
        <w:t xml:space="preserve"> Zhu</w:t>
      </w:r>
    </w:p>
    <w:p w:rsidR="00A77B3E" w:rsidRDefault="00126CB8">
      <w:proofErr w:type="spellStart"/>
      <w:r>
        <w:t>Annotations</w:t>
      </w:r>
      <w:proofErr w:type="gramStart"/>
      <w:r>
        <w:t>:</w:t>
      </w:r>
      <w:r w:rsidR="00DA67E0">
        <w:t>Yifei</w:t>
      </w:r>
      <w:proofErr w:type="spellEnd"/>
      <w:proofErr w:type="gramEnd"/>
      <w:r w:rsidR="00DA67E0">
        <w:t xml:space="preserve"> Zhu</w:t>
      </w:r>
    </w:p>
    <w:p w:rsidR="00A77B3E" w:rsidRDefault="00A77B3E"/>
    <w:p w:rsidR="00A77B3E" w:rsidRDefault="0098627C">
      <w:r>
        <w:pict>
          <v:shape id="_x0000_i1026" type="#_x0000_t75" style="width:467.55pt;height:273.95pt">
            <v:imagedata r:id="rId9"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F67B51" w:rsidRDefault="00F67B51" w:rsidP="00A87D6F">
      <w:pPr>
        <w:rPr>
          <w:b/>
        </w:rPr>
      </w:pPr>
    </w:p>
    <w:p w:rsidR="00FB4DFA" w:rsidRDefault="00A87D6F" w:rsidP="00A87D6F">
      <w:r w:rsidRPr="00BA134B">
        <w:rPr>
          <w:b/>
        </w:rPr>
        <w:t>Loading event:</w:t>
      </w:r>
      <w:r>
        <w:t xml:space="preserve"> User presses “</w:t>
      </w:r>
      <w:r w:rsidR="001859F1">
        <w:rPr>
          <w:rFonts w:eastAsia="Times New Roman"/>
          <w:lang w:eastAsia="zh-CN"/>
        </w:rPr>
        <w:t>Tardy Check-In</w:t>
      </w:r>
      <w:r>
        <w:t>” button on the main interface</w:t>
      </w:r>
    </w:p>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allows users</w:t>
      </w:r>
      <w:r w:rsidR="00BF538A">
        <w:t xml:space="preserve"> to</w:t>
      </w:r>
      <w:r>
        <w:t xml:space="preserve"> </w:t>
      </w:r>
      <w:r w:rsidR="00BA134B">
        <w:t xml:space="preserve">enter their </w:t>
      </w:r>
      <w:proofErr w:type="spellStart"/>
      <w:r w:rsidR="00BA134B">
        <w:t>netID</w:t>
      </w:r>
      <w:proofErr w:type="spellEnd"/>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w:t>
      </w:r>
      <w:proofErr w:type="spellStart"/>
      <w:r w:rsidR="004D0CE1">
        <w:t>netID</w:t>
      </w:r>
      <w:proofErr w:type="spellEnd"/>
      <w:r w:rsidR="004D0CE1">
        <w:t xml:space="preserve"> or</w:t>
      </w:r>
      <w:r w:rsidR="00B82758">
        <w:t xml:space="preserve"> the </w:t>
      </w:r>
      <w:proofErr w:type="spellStart"/>
      <w:r w:rsidR="004D0CE1">
        <w:t>netID</w:t>
      </w:r>
      <w:proofErr w:type="spellEnd"/>
      <w:r w:rsidR="004D0CE1">
        <w:t xml:space="preserve">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proofErr w:type="spellStart"/>
      <w:r w:rsidR="00DD0671">
        <w:t>netID</w:t>
      </w:r>
      <w:proofErr w:type="spellEnd"/>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575330">
      <w:r>
        <w:br w:type="page"/>
      </w:r>
      <w:r w:rsidR="00126CB8">
        <w:lastRenderedPageBreak/>
        <w:t>4_Main_Page</w:t>
      </w:r>
    </w:p>
    <w:p w:rsidR="00A77B3E" w:rsidRDefault="00126CB8">
      <w:r>
        <w:t xml:space="preserve">Sketch: Todd </w:t>
      </w:r>
      <w:proofErr w:type="gramStart"/>
      <w:r>
        <w:t>Wegter</w:t>
      </w:r>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Wegter</w:t>
      </w:r>
    </w:p>
    <w:p w:rsidR="00A77B3E" w:rsidRDefault="00A77B3E"/>
    <w:p w:rsidR="00A77B3E" w:rsidRDefault="002F29D7">
      <w:r>
        <w:rPr>
          <w:noProof/>
        </w:rPr>
        <w:pict>
          <v:shape id="_x0000_s1033" type="#_x0000_t202" style="position:absolute;margin-left:381.35pt;margin-top:69.9pt;width:86pt;height:33.65pt;z-index:2;mso-height-percent:200;mso-height-percent:200;mso-width-relative:margin;mso-height-relative:margin" filled="f" stroked="f">
            <v:textbox style="mso-fit-shape-to-text:t">
              <w:txbxContent>
                <w:p w:rsidR="002F29D7" w:rsidRPr="00000D00" w:rsidRDefault="002F29D7" w:rsidP="000E3A0E">
                  <w:pPr>
                    <w:rPr>
                      <w:sz w:val="40"/>
                    </w:rPr>
                  </w:pPr>
                  <w:r>
                    <w:rPr>
                      <w:color w:val="FF0000"/>
                      <w:sz w:val="40"/>
                    </w:rPr>
                    <w:t>2</w:t>
                  </w:r>
                </w:p>
              </w:txbxContent>
            </v:textbox>
          </v:shape>
        </w:pict>
      </w:r>
      <w:r>
        <w:rPr>
          <w:noProof/>
          <w:lang w:eastAsia="zh-TW"/>
        </w:rPr>
        <w:pict>
          <v:shape id="_x0000_s1032" type="#_x0000_t202" style="position:absolute;margin-left:101.2pt;margin-top:167.85pt;width:29.9pt;height:33.65pt;z-index:1;mso-height-percent:200;mso-height-percent:200;mso-width-relative:margin;mso-height-relative:margin" filled="f" stroked="f">
            <v:textbox style="mso-fit-shape-to-text:t">
              <w:txbxContent>
                <w:p w:rsidR="002F29D7" w:rsidRPr="00000D00" w:rsidRDefault="002F29D7">
                  <w:pPr>
                    <w:rPr>
                      <w:sz w:val="56"/>
                    </w:rPr>
                  </w:pPr>
                  <w:r w:rsidRPr="00000D00">
                    <w:rPr>
                      <w:color w:val="FF0000"/>
                      <w:sz w:val="40"/>
                    </w:rPr>
                    <w:t>1</w:t>
                  </w:r>
                </w:p>
              </w:txbxContent>
            </v:textbox>
          </v:shape>
        </w:pict>
      </w:r>
      <w:r>
        <w:rPr>
          <w:noProof/>
        </w:rPr>
        <w:pict>
          <v:shape id="_x0000_s1034" type="#_x0000_t202" style="position:absolute;margin-left:246.05pt;margin-top:257.45pt;width:97.9pt;height:25pt;z-index:3;mso-width-relative:margin;mso-height-relative:margin" filled="f" stroked="f">
            <v:textbox>
              <w:txbxContent>
                <w:p w:rsidR="002F29D7" w:rsidRPr="00000D00" w:rsidRDefault="002F29D7" w:rsidP="000E3A0E">
                  <w:pPr>
                    <w:rPr>
                      <w:sz w:val="40"/>
                    </w:rPr>
                  </w:pPr>
                  <w:r>
                    <w:rPr>
                      <w:color w:val="FF0000"/>
                      <w:sz w:val="40"/>
                    </w:rPr>
                    <w:t>3</w:t>
                  </w:r>
                </w:p>
              </w:txbxContent>
            </v:textbox>
          </v:shape>
        </w:pict>
      </w:r>
      <w:r w:rsidR="0098627C">
        <w:pict>
          <v:shape id="_x0000_i1027" type="#_x0000_t75" style="width:404.9pt;height:327.25pt" o:allowoverlap="f">
            <v:imagedata r:id="rId10" o:title=""/>
          </v:shape>
        </w:pict>
      </w:r>
    </w:p>
    <w:p w:rsidR="00A4272B" w:rsidRDefault="00A4272B">
      <w:pPr>
        <w:rPr>
          <w:color w:val="auto"/>
        </w:rPr>
      </w:pPr>
    </w:p>
    <w:p w:rsidR="00804D8F" w:rsidRDefault="00804D8F" w:rsidP="00804D8F">
      <w:r>
        <w:rPr>
          <w:b/>
          <w:u w:val="single"/>
        </w:rPr>
        <w:t>Purpose:</w:t>
      </w:r>
      <w:r>
        <w:t xml:space="preserve"> To provide an opening screen for the @10Dance application. This web application is the main part of the system. It allows students to check their attendance records, TAs to upload attendance, and the directors to have supreme control over everything. </w:t>
      </w:r>
    </w:p>
    <w:p w:rsidR="00804D8F" w:rsidRDefault="00804D8F" w:rsidP="00804D8F"/>
    <w:p w:rsidR="00804D8F" w:rsidRDefault="00804D8F" w:rsidP="00804D8F"/>
    <w:p w:rsidR="00804D8F" w:rsidRDefault="00804D8F" w:rsidP="00804D8F">
      <w:r>
        <w:rPr>
          <w:b/>
          <w:u w:val="single"/>
        </w:rPr>
        <w:t>Loading Events:</w:t>
      </w:r>
      <w:r>
        <w:t xml:space="preserve"> User opens the @10Dance Web Application</w:t>
      </w:r>
    </w:p>
    <w:p w:rsidR="00804D8F" w:rsidRDefault="00804D8F" w:rsidP="00804D8F"/>
    <w:p w:rsidR="00804D8F" w:rsidRDefault="00804D8F" w:rsidP="00804D8F">
      <w:r>
        <w:rPr>
          <w:b/>
          <w:u w:val="single"/>
        </w:rPr>
        <w:t>Interface Elements:</w:t>
      </w:r>
    </w:p>
    <w:p w:rsidR="00804D8F" w:rsidRDefault="00804D8F" w:rsidP="00804D8F">
      <w:r>
        <w:tab/>
        <w:t>1. Radio Buttons allow user to select whether he or she wishes to proceed as a Director, TA, or Student.</w:t>
      </w:r>
    </w:p>
    <w:p w:rsidR="00804D8F" w:rsidRDefault="00804D8F" w:rsidP="00804D8F">
      <w:pPr>
        <w:rPr>
          <w:color w:val="auto"/>
        </w:rPr>
      </w:pPr>
      <w:r>
        <w:tab/>
        <w:t xml:space="preserve">2. Help Button </w:t>
      </w:r>
      <w:r>
        <w:rPr>
          <w:color w:val="auto"/>
        </w:rPr>
        <w:t xml:space="preserve">pulls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 and clicking “Next” (</w:t>
      </w:r>
      <w:r>
        <w:rPr>
          <w:color w:val="FF0000"/>
        </w:rPr>
        <w:t>3</w:t>
      </w:r>
      <w:r>
        <w:rPr>
          <w:color w:val="auto"/>
        </w:rPr>
        <w:t>).</w:t>
      </w:r>
    </w:p>
    <w:p w:rsidR="00804D8F" w:rsidRDefault="00804D8F" w:rsidP="00804D8F">
      <w:r>
        <w:tab/>
        <w:t xml:space="preserve">3. “Next” Button takes the user to a login screen (Screen </w:t>
      </w:r>
      <w:r w:rsidRPr="00A4272B">
        <w:rPr>
          <w:color w:val="0070C0"/>
        </w:rPr>
        <w:t>5_Login</w:t>
      </w:r>
      <w:r>
        <w:t xml:space="preserve">), which is slightly different for the different user types and allows only the selected type to login. </w:t>
      </w:r>
    </w:p>
    <w:p w:rsidR="00804D8F" w:rsidRDefault="00804D8F" w:rsidP="00804D8F"/>
    <w:p w:rsidR="00804D8F" w:rsidRDefault="00804D8F">
      <w:pPr>
        <w:rPr>
          <w:color w:val="auto"/>
        </w:rPr>
      </w:pPr>
    </w:p>
    <w:p w:rsidR="00A77B3E" w:rsidRDefault="00804D8F">
      <w:r>
        <w:t>5</w:t>
      </w:r>
      <w:r w:rsidR="00126CB8">
        <w:t>_Login</w:t>
      </w:r>
    </w:p>
    <w:p w:rsidR="00A77B3E" w:rsidRDefault="00126CB8">
      <w:r>
        <w:t>Sketch: Todd Wegter</w:t>
      </w:r>
      <w:r w:rsidR="003222A5">
        <w:t xml:space="preserve">, </w:t>
      </w:r>
      <w:proofErr w:type="spellStart"/>
      <w:r w:rsidR="003222A5">
        <w:t>Yifei</w:t>
      </w:r>
      <w:proofErr w:type="spellEnd"/>
      <w:r w:rsidR="003222A5">
        <w:t xml:space="preserve"> Zhu</w:t>
      </w:r>
    </w:p>
    <w:p w:rsidR="00A77B3E" w:rsidRDefault="00126CB8">
      <w:r>
        <w:t>Annotations:</w:t>
      </w:r>
    </w:p>
    <w:p w:rsidR="00A77B3E" w:rsidRDefault="00A77B3E"/>
    <w:p w:rsidR="00A77B3E" w:rsidRDefault="0098627C">
      <w:r>
        <w:lastRenderedPageBreak/>
        <w:pict>
          <v:shape id="_x0000_i1028" type="#_x0000_t75" style="width:493.7pt;height:305.75pt" o:allowoverlap="f">
            <v:imagedata r:id="rId11"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575330">
      <w:r>
        <w:br w:type="page"/>
      </w:r>
      <w:r w:rsidR="00126CB8">
        <w:lastRenderedPageBreak/>
        <w:t>6_Login_Registration</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29" type="#_x0000_t75" style="width:467.55pt;height:197.3pt" o:allowoverlap="f">
            <v:imagedata r:id="rId1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7_Student_Page</w:t>
      </w:r>
    </w:p>
    <w:p w:rsidR="00A77B3E" w:rsidRDefault="00126CB8">
      <w:pPr>
        <w:spacing w:line="240" w:lineRule="auto"/>
      </w:pPr>
      <w:r>
        <w:t>Sketch: Todd Wegter</w:t>
      </w:r>
      <w:r w:rsidR="005451CA">
        <w:t xml:space="preserve">, </w:t>
      </w:r>
      <w:proofErr w:type="spellStart"/>
      <w:r w:rsidR="005451CA">
        <w:t>Yifei</w:t>
      </w:r>
      <w:proofErr w:type="spellEnd"/>
      <w:r w:rsidR="005451CA">
        <w:t xml:space="preserve"> Zhu</w:t>
      </w:r>
    </w:p>
    <w:p w:rsidR="00A77B3E" w:rsidRDefault="00126CB8">
      <w:pPr>
        <w:spacing w:line="240" w:lineRule="auto"/>
      </w:pPr>
      <w:r>
        <w:t>Annotations:</w:t>
      </w:r>
    </w:p>
    <w:p w:rsidR="00A77B3E" w:rsidRDefault="00A77B3E">
      <w:pPr>
        <w:spacing w:line="240" w:lineRule="auto"/>
      </w:pPr>
    </w:p>
    <w:p w:rsidR="00A77B3E" w:rsidRDefault="00A77B3E">
      <w:pPr>
        <w:spacing w:line="240" w:lineRule="auto"/>
      </w:pPr>
    </w:p>
    <w:p w:rsidR="00A77B3E" w:rsidRDefault="0098627C">
      <w:pPr>
        <w:spacing w:line="240" w:lineRule="auto"/>
      </w:pPr>
      <w:r>
        <w:pict>
          <v:shape id="_x0000_i1030" type="#_x0000_t75" style="width:400.2pt;height:352.5pt">
            <v:imagedata r:id="rId13" o:title="7_Student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8_Student_Bar_Graph</w:t>
      </w:r>
    </w:p>
    <w:p w:rsidR="00A77B3E" w:rsidRDefault="00126CB8">
      <w:pPr>
        <w:spacing w:line="240" w:lineRule="auto"/>
      </w:pPr>
      <w:r>
        <w:t>Sketch: Todd Wegter</w:t>
      </w:r>
      <w:r w:rsidR="004511DC">
        <w:t xml:space="preserve">, </w:t>
      </w:r>
      <w:proofErr w:type="spellStart"/>
      <w:r w:rsidR="004511DC">
        <w:t>Yifei</w:t>
      </w:r>
      <w:proofErr w:type="spellEnd"/>
      <w:r w:rsidR="004511DC">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1" type="#_x0000_t75" style="width:425.45pt;height:324.45pt" o:allowoverlap="f">
            <v:imagedata r:id="rId1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9_Student_Line_Graph</w:t>
      </w:r>
    </w:p>
    <w:p w:rsidR="00A77B3E" w:rsidRDefault="00126CB8">
      <w:pPr>
        <w:spacing w:line="240" w:lineRule="auto"/>
      </w:pPr>
      <w:r>
        <w:t>Sketch: Todd Wegter</w:t>
      </w:r>
      <w:r w:rsidR="0023263B">
        <w:t xml:space="preserve">, </w:t>
      </w:r>
      <w:proofErr w:type="spellStart"/>
      <w:r w:rsidR="0023263B">
        <w:t>Yifei</w:t>
      </w:r>
      <w:proofErr w:type="spellEnd"/>
      <w:r w:rsidR="0023263B">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2" type="#_x0000_t75" style="width:425.45pt;height:324.45pt" o:allowoverlap="f">
            <v:imagedata r:id="rId1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10_Student_Pie_Chart</w:t>
      </w:r>
    </w:p>
    <w:p w:rsidR="00A77B3E" w:rsidRDefault="00126CB8">
      <w:pPr>
        <w:spacing w:line="240" w:lineRule="auto"/>
      </w:pPr>
      <w:r>
        <w:t>Sketch: Todd Wegter</w:t>
      </w:r>
      <w:r w:rsidR="00D44B7E">
        <w:t xml:space="preserve">, </w:t>
      </w:r>
      <w:proofErr w:type="spellStart"/>
      <w:r w:rsidR="00D44B7E">
        <w:t>Yifei</w:t>
      </w:r>
      <w:proofErr w:type="spellEnd"/>
      <w:r w:rsidR="00D44B7E">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3" type="#_x0000_t75" style="width:425.45pt;height:324.45pt" o:allowoverlap="f">
            <v:imagedata r:id="rId1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11_Student_Edit_Info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4" type="#_x0000_t75" style="width:461.9pt;height:241.25pt" o:allowoverlap="f">
            <v:imagedata r:id="rId1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12_Student_Absence_Approval_Form</w:t>
      </w:r>
    </w:p>
    <w:p w:rsidR="00A77B3E" w:rsidRDefault="00126CB8">
      <w:pPr>
        <w:spacing w:line="240" w:lineRule="auto"/>
      </w:pPr>
      <w:r>
        <w:t>Sketch: Todd Wegter</w:t>
      </w:r>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5" type="#_x0000_t75" style="width:467.55pt;height:266.5pt">
            <v:imagedata r:id="rId18" o:title="12_Student_Absense_Approval_Form"/>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13_Student_Class_Conflict_Form</w:t>
      </w:r>
    </w:p>
    <w:p w:rsidR="00A77B3E" w:rsidRDefault="00126CB8">
      <w:pPr>
        <w:spacing w:line="240" w:lineRule="auto"/>
      </w:pPr>
      <w:r>
        <w:t>Sketch: Todd Wegter</w:t>
      </w:r>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6" type="#_x0000_t75" style="width:471.25pt;height:264.6pt" o:allowoverlap="f">
            <v:imagedata r:id="rId1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14_Studnet_Absence_Approval_Form_Type</w:t>
      </w:r>
    </w:p>
    <w:p w:rsidR="00A77B3E" w:rsidRDefault="00126CB8">
      <w:pPr>
        <w:spacing w:line="240" w:lineRule="auto"/>
      </w:pPr>
      <w:r>
        <w:t>Sketch: Todd Wegter</w:t>
      </w:r>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7" type="#_x0000_t75" style="width:425.45pt;height:324.45pt" o:allowoverlap="f">
            <v:imagedata r:id="rId2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8" type="#_x0000_t75" style="width:431.05pt;height:348.8pt">
            <v:imagedata r:id="rId21" o:title="15_Director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575330">
      <w:pPr>
        <w:spacing w:line="240" w:lineRule="auto"/>
      </w:pPr>
      <w:r>
        <w:br w:type="page"/>
      </w:r>
      <w:r w:rsidR="00126CB8">
        <w:lastRenderedPageBreak/>
        <w:t>16_Director_Student_List</w:t>
      </w:r>
    </w:p>
    <w:p w:rsidR="00A77B3E" w:rsidRDefault="00126CB8">
      <w:pPr>
        <w:spacing w:line="240" w:lineRule="auto"/>
      </w:pPr>
      <w:r>
        <w:t>Sketch: Todd Wegter</w:t>
      </w:r>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9" type="#_x0000_t75" style="width:495.6pt;height:219.75pt" o:allowoverlap="f">
            <v:imagedata r:id="rId2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17_Director_Student_Add</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0" type="#_x0000_t75" style="width:496.5pt;height:208.5pt" o:allowoverlap="f">
            <v:imagedata r:id="rId2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18_Director_Student_View</w:t>
      </w:r>
    </w:p>
    <w:p w:rsidR="00A77B3E" w:rsidRDefault="00126CB8">
      <w:pPr>
        <w:spacing w:line="240" w:lineRule="auto"/>
      </w:pPr>
      <w:r>
        <w:t>Sketch: Todd Wegter</w:t>
      </w:r>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1" type="#_x0000_t75" style="width:481.55pt;height:268.35pt" o:allowoverlap="f">
            <v:imagedata r:id="rId2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575330">
      <w:pPr>
        <w:spacing w:line="240" w:lineRule="auto"/>
      </w:pPr>
      <w:r>
        <w:br w:type="page"/>
      </w:r>
      <w:r w:rsidR="00126CB8">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98627C">
      <w:pPr>
        <w:spacing w:line="240" w:lineRule="auto"/>
      </w:pPr>
      <w:r>
        <w:pict>
          <v:shape id="_x0000_i1042" type="#_x0000_t75" style="width:467.55pt;height:245pt">
            <v:imagedata r:id="rId25" o:title="19_Director_Student_Edit_Info"/>
          </v:shape>
        </w:pict>
      </w:r>
    </w:p>
    <w:p w:rsidR="005C1AAE" w:rsidRDefault="005C1AAE" w:rsidP="005C1AAE">
      <w:r w:rsidRPr="00A87D6F">
        <w:rPr>
          <w:b/>
        </w:rPr>
        <w:t>Purpose</w:t>
      </w:r>
      <w:r>
        <w:t xml:space="preserve">: Allow director to modify student’s information </w:t>
      </w:r>
    </w:p>
    <w:p w:rsidR="00F26B50" w:rsidRDefault="00F26B50" w:rsidP="005C1AAE"/>
    <w:p w:rsidR="005C1AAE" w:rsidRDefault="005C1AAE" w:rsidP="005C1AAE">
      <w:pPr>
        <w:spacing w:line="240" w:lineRule="auto"/>
      </w:pPr>
      <w:r w:rsidRPr="00BA134B">
        <w:rPr>
          <w:b/>
        </w:rPr>
        <w:t>Loading event:</w:t>
      </w:r>
      <w:r>
        <w:t xml:space="preserve"> User presses “</w:t>
      </w:r>
      <w:r>
        <w:rPr>
          <w:rFonts w:eastAsia="Times New Roman"/>
          <w:lang w:eastAsia="zh-CN"/>
        </w:rPr>
        <w:t>Edit Student Info</w:t>
      </w:r>
      <w:r>
        <w:t xml:space="preserve">” button on View Student </w:t>
      </w:r>
      <w:r w:rsidR="00DB3027">
        <w:t>Window (</w:t>
      </w:r>
      <w:r>
        <w:t xml:space="preserve">Screen </w:t>
      </w:r>
      <w:r w:rsidRPr="008872D5">
        <w:rPr>
          <w:color w:val="548DD4"/>
        </w:rPr>
        <w:t>18_Director_Student_View</w:t>
      </w:r>
      <w:r>
        <w:t>)</w:t>
      </w:r>
    </w:p>
    <w:p w:rsidR="005C1AAE" w:rsidRDefault="005C1AAE" w:rsidP="005C1AAE"/>
    <w:p w:rsidR="005C1AAE" w:rsidRPr="00BA134B" w:rsidRDefault="005C1AAE" w:rsidP="005C1AAE">
      <w:pPr>
        <w:rPr>
          <w:b/>
        </w:rPr>
      </w:pPr>
      <w:r w:rsidRPr="00BA134B">
        <w:rPr>
          <w:b/>
        </w:rPr>
        <w:t xml:space="preserve">Interface items: </w:t>
      </w:r>
    </w:p>
    <w:p w:rsidR="005C1AAE" w:rsidRDefault="00BA240C" w:rsidP="005C1AAE">
      <w:r>
        <w:t xml:space="preserve">1. The text field allows director </w:t>
      </w:r>
      <w:r w:rsidR="003E5802">
        <w:t xml:space="preserve">to </w:t>
      </w:r>
      <w:r>
        <w:t>manually</w:t>
      </w:r>
      <w:r w:rsidR="002E0F04">
        <w:t xml:space="preserve"> </w:t>
      </w:r>
      <w:r w:rsidR="00104ADB">
        <w:t>edit</w:t>
      </w:r>
      <w:r w:rsidR="002E0F04">
        <w:t xml:space="preserve"> student’s</w:t>
      </w:r>
      <w:r>
        <w:t xml:space="preserve"> </w:t>
      </w:r>
      <w:r w:rsidR="00DB3027">
        <w:t>first</w:t>
      </w:r>
      <w:r w:rsidR="002E0F04">
        <w:t xml:space="preserve"> </w:t>
      </w:r>
      <w:r w:rsidR="003E5802">
        <w:t>name</w:t>
      </w:r>
    </w:p>
    <w:p w:rsidR="002E0F04" w:rsidRDefault="002E0F04" w:rsidP="005C1AAE">
      <w:r>
        <w:t xml:space="preserve">2. The text field allows director to manually </w:t>
      </w:r>
      <w:r w:rsidR="00104ADB">
        <w:t xml:space="preserve">edit </w:t>
      </w:r>
      <w:r>
        <w:t>student’s last name</w:t>
      </w:r>
    </w:p>
    <w:p w:rsidR="005C1AAE" w:rsidRDefault="004B1D52" w:rsidP="005C1AAE">
      <w:r>
        <w:t>3</w:t>
      </w:r>
      <w:r w:rsidR="005C1AAE">
        <w:t xml:space="preserve">. The text field allows </w:t>
      </w:r>
      <w:r>
        <w:t xml:space="preserve">director to </w:t>
      </w:r>
      <w:r w:rsidR="00104ADB">
        <w:t xml:space="preserve">edit </w:t>
      </w:r>
      <w:r>
        <w:t>student’s major</w:t>
      </w:r>
    </w:p>
    <w:p w:rsidR="004B1D52" w:rsidRDefault="004B1D52" w:rsidP="004B1D52">
      <w:r>
        <w:t xml:space="preserve">4. The text field allows director to </w:t>
      </w:r>
      <w:r w:rsidR="00104ADB">
        <w:t>edit</w:t>
      </w:r>
      <w:r>
        <w:t xml:space="preserve"> student’s advisor</w:t>
      </w:r>
    </w:p>
    <w:p w:rsidR="005C1AAE" w:rsidRDefault="004B1D52" w:rsidP="005C1AAE">
      <w:r>
        <w:t xml:space="preserve">5. The text field allows director to </w:t>
      </w:r>
      <w:r w:rsidR="00104ADB">
        <w:t xml:space="preserve">edit </w:t>
      </w:r>
      <w:r>
        <w:t>student’s position</w:t>
      </w:r>
    </w:p>
    <w:p w:rsidR="005C1AAE" w:rsidRDefault="005C1AAE" w:rsidP="005C1AAE">
      <w:r>
        <w:t>6.</w:t>
      </w:r>
      <w:r w:rsidR="004B1D52">
        <w:t xml:space="preserve"> The alert </w:t>
      </w:r>
      <w:r w:rsidR="00E54B04">
        <w:t>message invalid input</w:t>
      </w:r>
    </w:p>
    <w:p w:rsidR="00067E3B" w:rsidRDefault="005C1AAE" w:rsidP="005C1AAE">
      <w:r>
        <w:t>7.</w:t>
      </w:r>
      <w:r w:rsidR="00067E3B">
        <w:t xml:space="preserve"> If the director click the questi</w:t>
      </w:r>
      <w:r w:rsidR="005916AF">
        <w:t xml:space="preserve">on mark, then a help window </w:t>
      </w:r>
      <w:r w:rsidR="001E0354">
        <w:t>appear (</w:t>
      </w:r>
      <w:proofErr w:type="gramStart"/>
      <w:r w:rsidR="00BC746F">
        <w:t xml:space="preserve">Screen  </w:t>
      </w:r>
      <w:r w:rsidR="00BC746F" w:rsidRPr="00BC746F">
        <w:rPr>
          <w:color w:val="548DD4"/>
        </w:rPr>
        <w:t>27</w:t>
      </w:r>
      <w:proofErr w:type="gramEnd"/>
      <w:r w:rsidR="00BC746F" w:rsidRPr="00BC746F">
        <w:rPr>
          <w:color w:val="548DD4"/>
        </w:rPr>
        <w:t>_Help</w:t>
      </w:r>
      <w:r w:rsidR="00BC746F">
        <w:t>)</w:t>
      </w:r>
      <w:r w:rsidR="00067E3B">
        <w:t>.</w:t>
      </w:r>
    </w:p>
    <w:p w:rsidR="005C1AAE" w:rsidRDefault="001D7181" w:rsidP="005C1AAE">
      <w:r>
        <w:t xml:space="preserve">8. The </w:t>
      </w:r>
      <w:r w:rsidR="001E0354">
        <w:t>“Finish”</w:t>
      </w:r>
      <w:r w:rsidR="005C1AAE">
        <w:t xml:space="preserve"> button </w:t>
      </w:r>
      <w:r w:rsidR="00104ADB">
        <w:t>returns</w:t>
      </w:r>
      <w:r w:rsidR="005C1AAE">
        <w:t xml:space="preserve"> </w:t>
      </w:r>
      <w:r w:rsidR="001E0354">
        <w:t>to</w:t>
      </w:r>
      <w:r w:rsidR="00D4668F">
        <w:t xml:space="preserve"> the</w:t>
      </w:r>
      <w:r w:rsidR="001E0354">
        <w:t xml:space="preserve"> View Student </w:t>
      </w:r>
      <w:r w:rsidR="00D4668F">
        <w:t>web</w:t>
      </w:r>
      <w:r w:rsidR="006D7338">
        <w:t xml:space="preserve"> </w:t>
      </w:r>
      <w:proofErr w:type="gramStart"/>
      <w:r w:rsidR="003F6E00">
        <w:t>page(</w:t>
      </w:r>
      <w:proofErr w:type="gramEnd"/>
      <w:r w:rsidR="005C1AAE">
        <w:t xml:space="preserve">Screen </w:t>
      </w:r>
      <w:r w:rsidR="001E0354" w:rsidRPr="008872D5">
        <w:rPr>
          <w:color w:val="548DD4"/>
        </w:rPr>
        <w:t>18_Director_Student_View</w:t>
      </w:r>
      <w:r w:rsidR="005C1AAE">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B46B70" w:rsidRDefault="00B46B70">
      <w:pPr>
        <w:spacing w:line="240" w:lineRule="auto"/>
      </w:pPr>
    </w:p>
    <w:p w:rsidR="00B46B70" w:rsidRDefault="00B46B70">
      <w:pPr>
        <w:spacing w:line="240" w:lineRule="auto"/>
      </w:pPr>
    </w:p>
    <w:p w:rsidR="00B46B70" w:rsidRDefault="00B46B70">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F9146E" w:rsidRDefault="00F9146E">
      <w:pPr>
        <w:spacing w:line="240" w:lineRule="auto"/>
      </w:pPr>
    </w:p>
    <w:p w:rsidR="00D56349" w:rsidRDefault="00D56349">
      <w:pPr>
        <w:spacing w:line="240" w:lineRule="auto"/>
      </w:pPr>
    </w:p>
    <w:p w:rsidR="00A77B3E" w:rsidRDefault="00A77B3E">
      <w:pPr>
        <w:spacing w:line="240" w:lineRule="auto"/>
      </w:pPr>
    </w:p>
    <w:p w:rsidR="00A77B3E" w:rsidRDefault="00126CB8">
      <w:pPr>
        <w:spacing w:line="240" w:lineRule="auto"/>
      </w:pPr>
      <w:r>
        <w:lastRenderedPageBreak/>
        <w:t>20_Director_Student_View_Report</w:t>
      </w:r>
    </w:p>
    <w:p w:rsidR="00A77B3E" w:rsidRDefault="00126CB8">
      <w:pPr>
        <w:spacing w:line="240" w:lineRule="auto"/>
      </w:pPr>
      <w:r>
        <w:t>Sketch: Todd Wegter</w:t>
      </w:r>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98627C">
      <w:pPr>
        <w:spacing w:line="240" w:lineRule="auto"/>
      </w:pPr>
      <w:r>
        <w:pict>
          <v:shape id="_x0000_i1043" type="#_x0000_t75" style="width:448.85pt;height:333.8pt">
            <v:imagedata r:id="rId26" o:title=""/>
          </v:shape>
        </w:pict>
      </w:r>
    </w:p>
    <w:p w:rsidR="00870833" w:rsidRDefault="00870833" w:rsidP="00870833">
      <w:r w:rsidRPr="00A87D6F">
        <w:rPr>
          <w:b/>
        </w:rPr>
        <w:t>Purpose</w:t>
      </w:r>
      <w:r>
        <w:t xml:space="preserve">: </w:t>
      </w:r>
      <w:r w:rsidR="002215E7">
        <w:t>D</w:t>
      </w:r>
      <w:r>
        <w:t>irector</w:t>
      </w:r>
      <w:r w:rsidR="00B46B70">
        <w:t xml:space="preserve"> </w:t>
      </w:r>
      <w:r w:rsidR="00A80733">
        <w:t xml:space="preserve">can </w:t>
      </w:r>
      <w:r>
        <w:t>view stud</w:t>
      </w:r>
      <w:r w:rsidR="002C0CCF">
        <w:t>ent’s attendance in bar graph</w:t>
      </w:r>
    </w:p>
    <w:p w:rsidR="00870833" w:rsidRDefault="00870833" w:rsidP="00870833"/>
    <w:p w:rsidR="00870833" w:rsidRDefault="00870833" w:rsidP="00870833">
      <w:pPr>
        <w:spacing w:line="240" w:lineRule="auto"/>
      </w:pPr>
      <w:r w:rsidRPr="00BA134B">
        <w:rPr>
          <w:b/>
        </w:rPr>
        <w:t>Loading event:</w:t>
      </w:r>
      <w:r>
        <w:t xml:space="preserve"> User presses “</w:t>
      </w:r>
      <w:r w:rsidR="00CF357F">
        <w:rPr>
          <w:rFonts w:eastAsia="Times New Roman"/>
          <w:lang w:eastAsia="zh-CN"/>
        </w:rPr>
        <w:t xml:space="preserve">View Individual Reports and Absence </w:t>
      </w:r>
      <w:r w:rsidR="001F39A0">
        <w:rPr>
          <w:rFonts w:eastAsia="Times New Roman"/>
          <w:lang w:eastAsia="zh-CN"/>
        </w:rPr>
        <w:t>Forms”</w:t>
      </w:r>
      <w:r>
        <w:t xml:space="preserve"> button on View Student </w:t>
      </w:r>
      <w:r w:rsidR="001F39A0">
        <w:t xml:space="preserve">Window </w:t>
      </w:r>
      <w:proofErr w:type="gramStart"/>
      <w:r w:rsidR="00CE7CBE">
        <w:t>page</w:t>
      </w:r>
      <w:r w:rsidR="001F39A0">
        <w:t>(</w:t>
      </w:r>
      <w:proofErr w:type="gramEnd"/>
      <w:r>
        <w:t xml:space="preserve">Screen </w:t>
      </w:r>
      <w:r w:rsidRPr="008872D5">
        <w:rPr>
          <w:color w:val="548DD4"/>
        </w:rPr>
        <w:t>18_Director_Student_View</w:t>
      </w:r>
      <w:r>
        <w:t>)</w:t>
      </w:r>
    </w:p>
    <w:p w:rsidR="00870833" w:rsidRDefault="00870833" w:rsidP="00870833"/>
    <w:p w:rsidR="00870833" w:rsidRPr="00BA134B" w:rsidRDefault="00870833" w:rsidP="00870833">
      <w:pPr>
        <w:rPr>
          <w:b/>
        </w:rPr>
      </w:pPr>
      <w:r w:rsidRPr="00BA134B">
        <w:rPr>
          <w:b/>
        </w:rPr>
        <w:t xml:space="preserve">Interface items: </w:t>
      </w:r>
    </w:p>
    <w:p w:rsidR="003E6FBE" w:rsidRDefault="00870833" w:rsidP="00870833">
      <w:r>
        <w:t xml:space="preserve">1. The </w:t>
      </w:r>
      <w:r w:rsidR="00CF357F">
        <w:t>bar graph shows a student’s attendance</w:t>
      </w:r>
      <w:r w:rsidR="00B66814">
        <w:t xml:space="preserve"> </w:t>
      </w:r>
    </w:p>
    <w:p w:rsidR="00870833" w:rsidRDefault="00870833" w:rsidP="00870833">
      <w:r>
        <w:t xml:space="preserve">2. </w:t>
      </w:r>
      <w:r w:rsidR="00DE2B0F">
        <w:t>A drop down menu for selecting what to sort by</w:t>
      </w:r>
    </w:p>
    <w:p w:rsidR="00DE2B0F" w:rsidRDefault="00870833" w:rsidP="00870833">
      <w:r>
        <w:t xml:space="preserve">3. </w:t>
      </w:r>
      <w:r w:rsidR="00DE2B0F">
        <w:t>A drop down menu for selecting the timeline</w:t>
      </w:r>
    </w:p>
    <w:p w:rsidR="00870833" w:rsidRDefault="00870833" w:rsidP="00870833">
      <w:r>
        <w:t xml:space="preserve">4. </w:t>
      </w:r>
      <w:r w:rsidR="00DE2B0F">
        <w:t>A</w:t>
      </w:r>
      <w:r w:rsidR="00BB738E">
        <w:t xml:space="preserve"> calendar</w:t>
      </w:r>
      <w:r w:rsidR="00DE2B0F">
        <w:t xml:space="preserve"> to</w:t>
      </w:r>
      <w:r w:rsidR="00BB738E">
        <w:t xml:space="preserve"> </w:t>
      </w:r>
      <w:r w:rsidR="00DE2B0F">
        <w:t xml:space="preserve">display the date </w:t>
      </w:r>
    </w:p>
    <w:p w:rsidR="005D3B19" w:rsidRDefault="005D3B19" w:rsidP="00870833">
      <w:r>
        <w:t xml:space="preserve">5. The tabs shows different types of graphs and forms </w:t>
      </w:r>
    </w:p>
    <w:p w:rsidR="00870833" w:rsidRDefault="00DE2B0F" w:rsidP="00870833">
      <w:r>
        <w:t>6. The</w:t>
      </w:r>
      <w:r w:rsidR="00B15AEE">
        <w:t xml:space="preserve"> title shows</w:t>
      </w:r>
      <w:r w:rsidR="00D52989">
        <w:t xml:space="preserve"> the</w:t>
      </w:r>
      <w:r w:rsidR="0008406D">
        <w:t xml:space="preserve"> </w:t>
      </w:r>
      <w:r w:rsidR="00B15AEE">
        <w:t>student</w:t>
      </w:r>
      <w:r w:rsidR="0008406D">
        <w:t>’s</w:t>
      </w:r>
      <w:r w:rsidR="00872EB0">
        <w:t xml:space="preserve"> </w:t>
      </w:r>
      <w:proofErr w:type="spellStart"/>
      <w:r w:rsidR="00872EB0">
        <w:t>NetID</w:t>
      </w:r>
      <w:proofErr w:type="spellEnd"/>
      <w:r w:rsidR="00872EB0">
        <w:t xml:space="preserve"> and </w:t>
      </w:r>
      <w:r w:rsidR="00B15AEE">
        <w:t>n</w:t>
      </w:r>
      <w:r w:rsidR="00872EB0">
        <w:t xml:space="preserve">ame </w:t>
      </w:r>
    </w:p>
    <w:p w:rsidR="00870833" w:rsidRDefault="00DE2B0F" w:rsidP="00870833">
      <w:r>
        <w:t xml:space="preserve">7. </w:t>
      </w:r>
      <w:r w:rsidR="007C6D52">
        <w:t>The</w:t>
      </w:r>
      <w:r w:rsidR="00323B5E">
        <w:t xml:space="preserve"> </w:t>
      </w:r>
      <w:r w:rsidR="007C6D52">
        <w:t>“Back”</w:t>
      </w:r>
      <w:r w:rsidR="00870833">
        <w:t xml:space="preserve"> button return</w:t>
      </w:r>
      <w:r w:rsidR="002E734E">
        <w:t>s</w:t>
      </w:r>
      <w:r w:rsidR="00870833">
        <w:t xml:space="preserve"> back to</w:t>
      </w:r>
      <w:r w:rsidR="007C6D52">
        <w:t xml:space="preserve"> the</w:t>
      </w:r>
      <w:r w:rsidR="00870833">
        <w:t xml:space="preserve"> </w:t>
      </w:r>
      <w:r w:rsidR="00BB738E">
        <w:t xml:space="preserve">student </w:t>
      </w:r>
      <w:r w:rsidR="002E734E">
        <w:t>view (</w:t>
      </w:r>
      <w:r w:rsidR="00870833">
        <w:t xml:space="preserve">Screen </w:t>
      </w:r>
      <w:r w:rsidR="0010368F" w:rsidRPr="0010368F">
        <w:rPr>
          <w:color w:val="548DD4"/>
        </w:rPr>
        <w:t>18_Director_Student_View</w:t>
      </w:r>
      <w:r w:rsidR="00870833">
        <w:t>)</w:t>
      </w:r>
    </w:p>
    <w:p w:rsidR="00870833" w:rsidRDefault="00870833" w:rsidP="00870833">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F9146E" w:rsidRDefault="00F9146E">
      <w:pPr>
        <w:spacing w:line="240" w:lineRule="auto"/>
      </w:pPr>
    </w:p>
    <w:p w:rsidR="00D56349" w:rsidRDefault="00D56349">
      <w:pPr>
        <w:spacing w:line="240" w:lineRule="auto"/>
      </w:pPr>
    </w:p>
    <w:p w:rsidR="00BE5AFB" w:rsidRDefault="00BE5AFB">
      <w:pPr>
        <w:spacing w:line="240" w:lineRule="auto"/>
      </w:pPr>
    </w:p>
    <w:p w:rsidR="00A77B3E" w:rsidRDefault="00126CB8">
      <w:pPr>
        <w:spacing w:line="240" w:lineRule="auto"/>
      </w:pPr>
      <w:r>
        <w:lastRenderedPageBreak/>
        <w:t>21_Director_View_Class_Report</w:t>
      </w:r>
    </w:p>
    <w:p w:rsidR="00A77B3E" w:rsidRDefault="00126CB8">
      <w:pPr>
        <w:spacing w:line="240" w:lineRule="auto"/>
      </w:pPr>
      <w:r>
        <w:t>Sketch: Todd Wegter</w:t>
      </w:r>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98627C">
      <w:pPr>
        <w:spacing w:line="240" w:lineRule="auto"/>
      </w:pPr>
      <w:r>
        <w:pict>
          <v:shape id="_x0000_i1044" type="#_x0000_t75" style="width:368.4pt;height:266.5pt">
            <v:imagedata r:id="rId27" o:title=""/>
          </v:shape>
        </w:pict>
      </w:r>
    </w:p>
    <w:p w:rsidR="00A77B3E" w:rsidRDefault="00A77B3E">
      <w:pPr>
        <w:spacing w:line="240" w:lineRule="auto"/>
      </w:pPr>
    </w:p>
    <w:p w:rsidR="00A77B3E" w:rsidRDefault="00A77B3E">
      <w:pPr>
        <w:spacing w:line="240" w:lineRule="auto"/>
      </w:pPr>
    </w:p>
    <w:p w:rsidR="00AA3E02" w:rsidRDefault="00AA3E02" w:rsidP="00AA3E02">
      <w:r w:rsidRPr="00A87D6F">
        <w:rPr>
          <w:b/>
        </w:rPr>
        <w:t>Purpose</w:t>
      </w:r>
      <w:r>
        <w:t>: Director can view student’s attendance in bar graph</w:t>
      </w:r>
    </w:p>
    <w:p w:rsidR="00AA3E02" w:rsidRDefault="00AA3E02" w:rsidP="00AA3E02"/>
    <w:p w:rsidR="00AA3E02" w:rsidRDefault="00AA3E02" w:rsidP="00AA3E02">
      <w:pPr>
        <w:spacing w:line="240" w:lineRule="auto"/>
      </w:pPr>
      <w:r w:rsidRPr="00BA134B">
        <w:rPr>
          <w:b/>
        </w:rPr>
        <w:t>Loading event:</w:t>
      </w:r>
      <w:r>
        <w:t xml:space="preserve"> User presses “</w:t>
      </w:r>
      <w:r>
        <w:rPr>
          <w:rFonts w:eastAsia="Times New Roman"/>
          <w:lang w:eastAsia="zh-CN"/>
        </w:rPr>
        <w:t>View Individual Reports and Absence Forms”</w:t>
      </w:r>
      <w:r>
        <w:t xml:space="preserve"> button on View Student Window </w:t>
      </w:r>
      <w:proofErr w:type="gramStart"/>
      <w:r>
        <w:t>page(</w:t>
      </w:r>
      <w:proofErr w:type="gramEnd"/>
      <w:r>
        <w:t xml:space="preserve">Screen </w:t>
      </w:r>
      <w:r w:rsidRPr="008872D5">
        <w:rPr>
          <w:color w:val="548DD4"/>
        </w:rPr>
        <w:t>18_Director_Student_View</w:t>
      </w:r>
      <w:r>
        <w:t>)</w:t>
      </w:r>
    </w:p>
    <w:p w:rsidR="00AA3E02" w:rsidRDefault="00AA3E02" w:rsidP="00AA3E02"/>
    <w:p w:rsidR="00AA3E02" w:rsidRPr="00BA134B" w:rsidRDefault="00AA3E02" w:rsidP="00AA3E02">
      <w:pPr>
        <w:rPr>
          <w:b/>
        </w:rPr>
      </w:pPr>
      <w:r w:rsidRPr="00BA134B">
        <w:rPr>
          <w:b/>
        </w:rPr>
        <w:t xml:space="preserve">Interface items: </w:t>
      </w:r>
    </w:p>
    <w:p w:rsidR="00AA3E02" w:rsidRDefault="00AA3E02" w:rsidP="00AA3E02">
      <w:r>
        <w:t xml:space="preserve">1. The bar graph shows a student’s attendance </w:t>
      </w:r>
    </w:p>
    <w:p w:rsidR="00AA3E02" w:rsidRDefault="00AA3E02" w:rsidP="00AA3E02">
      <w:r>
        <w:t>2. A drop down menu for selecting what to sort by</w:t>
      </w:r>
    </w:p>
    <w:p w:rsidR="00AA3E02" w:rsidRDefault="00AA3E02" w:rsidP="00AA3E02">
      <w:r>
        <w:t>3. A drop down menu for selecting the timeline</w:t>
      </w:r>
    </w:p>
    <w:p w:rsidR="00AA3E02" w:rsidRDefault="00AA3E02" w:rsidP="00AA3E02">
      <w:r>
        <w:t xml:space="preserve">4. A calendar to display the date </w:t>
      </w:r>
    </w:p>
    <w:p w:rsidR="00AA3E02" w:rsidRDefault="00AA3E02" w:rsidP="00AA3E02">
      <w:r>
        <w:t xml:space="preserve">5. The tabs shows different types of graphs and forms </w:t>
      </w:r>
    </w:p>
    <w:p w:rsidR="00AA3E02" w:rsidRDefault="00AA3E02" w:rsidP="00AA3E02">
      <w:r>
        <w:t xml:space="preserve">6. The “Back” button returns back to the student view (Screen </w:t>
      </w:r>
      <w:r w:rsidRPr="0010368F">
        <w:rPr>
          <w:color w:val="548DD4"/>
        </w:rPr>
        <w:t>18_Director_Student_View</w:t>
      </w:r>
      <w:r>
        <w:t>)</w:t>
      </w:r>
    </w:p>
    <w:p w:rsidR="004A0DC8" w:rsidRDefault="004A0DC8">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3029E5" w:rsidRDefault="003029E5">
      <w:pPr>
        <w:spacing w:line="240" w:lineRule="auto"/>
      </w:pPr>
    </w:p>
    <w:p w:rsidR="003029E5" w:rsidRDefault="003029E5">
      <w:pPr>
        <w:spacing w:line="240" w:lineRule="auto"/>
      </w:pPr>
    </w:p>
    <w:p w:rsidR="00A77B3E" w:rsidRDefault="00126CB8">
      <w:pPr>
        <w:spacing w:line="240" w:lineRule="auto"/>
      </w:pPr>
      <w:r>
        <w:lastRenderedPageBreak/>
        <w:t>22_Director_Student_View_Absence</w:t>
      </w:r>
    </w:p>
    <w:p w:rsidR="00A77B3E" w:rsidRDefault="00126CB8">
      <w:pPr>
        <w:spacing w:line="240" w:lineRule="auto"/>
      </w:pPr>
      <w:r>
        <w:t>Sketch: Todd Wegter</w:t>
      </w:r>
      <w:r w:rsidR="006C02AA">
        <w:t xml:space="preserve">, </w:t>
      </w:r>
      <w:proofErr w:type="spellStart"/>
      <w:r w:rsidR="006C02AA">
        <w:t>Yifei</w:t>
      </w:r>
      <w:proofErr w:type="spellEnd"/>
      <w:r w:rsidR="006C02AA">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98627C">
      <w:pPr>
        <w:spacing w:line="240" w:lineRule="auto"/>
      </w:pPr>
      <w:r>
        <w:pict>
          <v:shape id="_x0000_i1045" type="#_x0000_t75" style="width:458.2pt;height:337.55pt">
            <v:imagedata r:id="rId28" o:title=""/>
          </v:shape>
        </w:pict>
      </w:r>
    </w:p>
    <w:p w:rsidR="00A77B3E" w:rsidRDefault="00A77B3E">
      <w:pPr>
        <w:spacing w:line="240" w:lineRule="auto"/>
      </w:pPr>
    </w:p>
    <w:p w:rsidR="004431C6" w:rsidRDefault="004431C6" w:rsidP="004431C6">
      <w:r w:rsidRPr="00A87D6F">
        <w:rPr>
          <w:b/>
        </w:rPr>
        <w:t>Purpose</w:t>
      </w:r>
      <w:r>
        <w:t>: Allow director to view individual student’s absence forms</w:t>
      </w:r>
    </w:p>
    <w:p w:rsidR="004431C6" w:rsidRDefault="004431C6" w:rsidP="004431C6"/>
    <w:p w:rsidR="00DA6191" w:rsidRDefault="004431C6" w:rsidP="00AD0D92">
      <w:pPr>
        <w:spacing w:line="240" w:lineRule="auto"/>
      </w:pPr>
      <w:r w:rsidRPr="00BA134B">
        <w:rPr>
          <w:b/>
        </w:rPr>
        <w:t>Loading event:</w:t>
      </w:r>
      <w:r>
        <w:t xml:space="preserve"> </w:t>
      </w:r>
      <w:r w:rsidRPr="00AD0D92">
        <w:t>User presses “</w:t>
      </w:r>
      <w:r w:rsidRPr="00AD0D92">
        <w:rPr>
          <w:rFonts w:eastAsia="Times New Roman"/>
          <w:lang w:eastAsia="zh-CN"/>
        </w:rPr>
        <w:t>View Individual Reports and Absence Forms</w:t>
      </w:r>
      <w:r w:rsidRPr="00AD0D92">
        <w:t xml:space="preserve">” button on View Student </w:t>
      </w:r>
      <w:proofErr w:type="gramStart"/>
      <w:r w:rsidRPr="00AD0D92">
        <w:t>Window(</w:t>
      </w:r>
      <w:proofErr w:type="gramEnd"/>
      <w:r w:rsidRPr="00AD0D92">
        <w:t xml:space="preserve">Screen </w:t>
      </w:r>
      <w:r w:rsidRPr="00AD0D92">
        <w:rPr>
          <w:color w:val="548DD4"/>
        </w:rPr>
        <w:t>18_Director_Student_View</w:t>
      </w:r>
      <w:r w:rsidRPr="00AD0D92">
        <w:t>)</w:t>
      </w:r>
      <w:r w:rsidR="00AD0D92">
        <w:t xml:space="preserve"> or “View Individual Report and Absence forms on (screen </w:t>
      </w:r>
      <w:r w:rsidR="00AD0D92" w:rsidRPr="00AA1DB1">
        <w:rPr>
          <w:color w:val="4BACC6"/>
        </w:rPr>
        <w:t>16_Director_Student_List</w:t>
      </w:r>
      <w:r w:rsidR="00AD0D92">
        <w:t>).</w:t>
      </w:r>
    </w:p>
    <w:p w:rsidR="00AD0D92" w:rsidRDefault="00AD0D92" w:rsidP="00AD0D92">
      <w:pPr>
        <w:spacing w:line="240" w:lineRule="auto"/>
      </w:pPr>
    </w:p>
    <w:p w:rsidR="004431C6" w:rsidRPr="00BA134B" w:rsidRDefault="004431C6" w:rsidP="004431C6">
      <w:pPr>
        <w:rPr>
          <w:b/>
        </w:rPr>
      </w:pPr>
      <w:r w:rsidRPr="00BA134B">
        <w:rPr>
          <w:b/>
        </w:rPr>
        <w:t xml:space="preserve">Interface items: </w:t>
      </w:r>
    </w:p>
    <w:p w:rsidR="004431C6" w:rsidRDefault="004431C6" w:rsidP="00AD0D92">
      <w:pPr>
        <w:spacing w:line="240" w:lineRule="auto"/>
      </w:pPr>
      <w:r>
        <w:t xml:space="preserve">1. </w:t>
      </w:r>
      <w:r w:rsidR="006F28CA" w:rsidRPr="00AD0D92">
        <w:t xml:space="preserve">If the director click the “View” button, the specific form will </w:t>
      </w:r>
      <w:r w:rsidR="00E7339A" w:rsidRPr="00AD0D92">
        <w:t>popup</w:t>
      </w:r>
      <w:r w:rsidR="00AD0D92">
        <w:t xml:space="preserve"> (screen </w:t>
      </w:r>
      <w:r w:rsidR="00AD0D92" w:rsidRPr="00AA1DB1">
        <w:rPr>
          <w:color w:val="4BACC6"/>
        </w:rPr>
        <w:t>3</w:t>
      </w:r>
      <w:r w:rsidR="00AD0D92" w:rsidRPr="00AA1DB1">
        <w:rPr>
          <w:color w:val="4BACC6"/>
        </w:rPr>
        <w:t>1_Director_Student_View_Absence</w:t>
      </w:r>
      <w:r w:rsidR="00AD0D92">
        <w:t xml:space="preserve">) or (screen </w:t>
      </w:r>
      <w:r w:rsidR="00AD0D92" w:rsidRPr="00AA1DB1">
        <w:rPr>
          <w:color w:val="4BACC6"/>
        </w:rPr>
        <w:t>24_Director_Student_View_Conflict</w:t>
      </w:r>
      <w:r w:rsidR="00AD0D92">
        <w:t>)</w:t>
      </w:r>
    </w:p>
    <w:p w:rsidR="004431C6" w:rsidRDefault="004431C6" w:rsidP="004431C6">
      <w:r>
        <w:t>2.</w:t>
      </w:r>
      <w:r w:rsidR="002711CA">
        <w:t xml:space="preserve"> This column </w:t>
      </w:r>
      <w:r w:rsidR="00DA6191">
        <w:t>displays</w:t>
      </w:r>
      <w:r w:rsidR="002711CA">
        <w:t xml:space="preserve"> </w:t>
      </w:r>
      <w:r w:rsidR="000A3769">
        <w:t>the types of</w:t>
      </w:r>
      <w:r w:rsidR="002711CA">
        <w:t xml:space="preserve"> requests</w:t>
      </w:r>
      <w:r>
        <w:t>.</w:t>
      </w:r>
    </w:p>
    <w:p w:rsidR="004431C6" w:rsidRDefault="004431C6" w:rsidP="004431C6">
      <w:r>
        <w:t xml:space="preserve">3. </w:t>
      </w:r>
      <w:r w:rsidR="002711CA">
        <w:t>This column display</w:t>
      </w:r>
      <w:r w:rsidR="00D155FF">
        <w:t>s</w:t>
      </w:r>
      <w:r w:rsidR="00ED113B">
        <w:t xml:space="preserve"> the</w:t>
      </w:r>
      <w:r w:rsidR="002711CA">
        <w:t xml:space="preserve"> </w:t>
      </w:r>
      <w:r w:rsidR="004721C0">
        <w:t xml:space="preserve">request </w:t>
      </w:r>
      <w:r w:rsidR="002711CA">
        <w:t>start date</w:t>
      </w:r>
      <w:r w:rsidR="004721C0">
        <w:t xml:space="preserve"> </w:t>
      </w:r>
    </w:p>
    <w:p w:rsidR="004431C6" w:rsidRDefault="004431C6" w:rsidP="004431C6">
      <w:r>
        <w:t xml:space="preserve">4. </w:t>
      </w:r>
      <w:r w:rsidR="00CD256B">
        <w:t>This column display</w:t>
      </w:r>
      <w:r w:rsidR="00D155FF">
        <w:t>s</w:t>
      </w:r>
      <w:r w:rsidR="00ED113B">
        <w:t xml:space="preserve"> the</w:t>
      </w:r>
      <w:r w:rsidR="00CD256B">
        <w:t xml:space="preserve"> </w:t>
      </w:r>
      <w:r w:rsidR="005D1DF8">
        <w:t xml:space="preserve">request </w:t>
      </w:r>
      <w:r w:rsidR="00CD256B">
        <w:t>end date</w:t>
      </w:r>
    </w:p>
    <w:p w:rsidR="004431C6" w:rsidRDefault="00DA6191" w:rsidP="004431C6">
      <w:r>
        <w:t>5. The</w:t>
      </w:r>
      <w:r w:rsidR="004431C6">
        <w:t xml:space="preserve"> </w:t>
      </w:r>
      <w:r w:rsidR="007C6CDC">
        <w:t xml:space="preserve">checklist shows </w:t>
      </w:r>
      <w:r>
        <w:t xml:space="preserve">whether </w:t>
      </w:r>
      <w:r w:rsidR="00CC24D9">
        <w:t xml:space="preserve">the </w:t>
      </w:r>
      <w:r w:rsidR="00DA62E8">
        <w:t>requests have</w:t>
      </w:r>
      <w:r w:rsidR="00CC24D9">
        <w:t xml:space="preserve"> been </w:t>
      </w:r>
      <w:r w:rsidR="00EA33AA">
        <w:t>approved</w:t>
      </w:r>
      <w:r w:rsidR="004431C6">
        <w:t>.</w:t>
      </w:r>
    </w:p>
    <w:p w:rsidR="00C23130" w:rsidRDefault="00C23130" w:rsidP="00C23130">
      <w:r>
        <w:t>6. If the director click</w:t>
      </w:r>
      <w:r w:rsidR="00CE1886">
        <w:t>s</w:t>
      </w:r>
      <w:r>
        <w:t xml:space="preserve"> the question mark, then a help window appear</w:t>
      </w:r>
      <w:r w:rsidR="00D44E44">
        <w:t>s</w:t>
      </w:r>
      <w:r>
        <w:t xml:space="preserve"> (</w:t>
      </w:r>
      <w:proofErr w:type="gramStart"/>
      <w:r>
        <w:t xml:space="preserve">Screen  </w:t>
      </w:r>
      <w:r w:rsidRPr="00BC746F">
        <w:rPr>
          <w:color w:val="548DD4"/>
        </w:rPr>
        <w:t>27</w:t>
      </w:r>
      <w:proofErr w:type="gramEnd"/>
      <w:r w:rsidRPr="00BC746F">
        <w:rPr>
          <w:color w:val="548DD4"/>
        </w:rPr>
        <w:t>_Help</w:t>
      </w:r>
      <w:r>
        <w:t>).</w:t>
      </w:r>
    </w:p>
    <w:p w:rsidR="00D44E44" w:rsidRDefault="00D44E44" w:rsidP="00D44E44">
      <w:r>
        <w:t xml:space="preserve">7. The tabs </w:t>
      </w:r>
      <w:r w:rsidR="00D03A39">
        <w:t>show</w:t>
      </w:r>
      <w:r>
        <w:t xml:space="preserve"> different types of graphs and forms.</w:t>
      </w:r>
    </w:p>
    <w:p w:rsidR="00F742B0" w:rsidRDefault="00F742B0" w:rsidP="00F742B0">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A77B3E" w:rsidRDefault="00A77B3E">
      <w:pPr>
        <w:spacing w:line="240" w:lineRule="auto"/>
      </w:pPr>
    </w:p>
    <w:p w:rsidR="00DA62E8" w:rsidRDefault="00DA62E8">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126CB8">
      <w:pPr>
        <w:spacing w:line="240" w:lineRule="auto"/>
      </w:pPr>
      <w:r>
        <w:t>23_Director_View_Class_Absence</w:t>
      </w:r>
    </w:p>
    <w:p w:rsidR="00A77B3E" w:rsidRDefault="00126CB8">
      <w:pPr>
        <w:spacing w:line="240" w:lineRule="auto"/>
      </w:pPr>
      <w:r>
        <w:t>Sketch: Todd Wegter</w:t>
      </w:r>
      <w:r w:rsidR="004723AA">
        <w:t xml:space="preserve">, </w:t>
      </w:r>
      <w:proofErr w:type="spellStart"/>
      <w:r w:rsidR="004723AA">
        <w:t>Yifei</w:t>
      </w:r>
      <w:proofErr w:type="spellEnd"/>
      <w:r w:rsidR="004723AA">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98627C">
      <w:pPr>
        <w:spacing w:line="240" w:lineRule="auto"/>
      </w:pPr>
      <w:r>
        <w:pict>
          <v:shape id="_x0000_i1046" type="#_x0000_t75" style="width:467.55pt;height:290.8pt">
            <v:imagedata r:id="rId29" o:title=""/>
          </v:shape>
        </w:pict>
      </w:r>
    </w:p>
    <w:p w:rsidR="00A77B3E" w:rsidRDefault="00A77B3E">
      <w:pPr>
        <w:spacing w:line="240" w:lineRule="auto"/>
      </w:pPr>
    </w:p>
    <w:p w:rsidR="00C933AA" w:rsidRDefault="00C933AA" w:rsidP="00C933AA">
      <w:r w:rsidRPr="00A87D6F">
        <w:rPr>
          <w:b/>
        </w:rPr>
        <w:t>Purpose</w:t>
      </w:r>
      <w:r>
        <w:t>: Allow director to view individual student’s absence forms</w:t>
      </w:r>
    </w:p>
    <w:p w:rsidR="00C933AA" w:rsidRDefault="00C933AA" w:rsidP="00C933AA"/>
    <w:p w:rsidR="00AD0D92" w:rsidRDefault="00C933AA" w:rsidP="00AD0D92">
      <w:pPr>
        <w:spacing w:line="240" w:lineRule="auto"/>
      </w:pPr>
      <w:r w:rsidRPr="00BA134B">
        <w:rPr>
          <w:b/>
        </w:rPr>
        <w:t>Loading event:</w:t>
      </w:r>
      <w:r>
        <w:t xml:space="preserve"> </w:t>
      </w:r>
      <w:r w:rsidR="00AD0D92">
        <w:t>User presses “View Class Reports and Absence Forms” of the Director Student List (screen</w:t>
      </w:r>
    </w:p>
    <w:p w:rsidR="00AD0D92" w:rsidRPr="00AD0D92" w:rsidRDefault="00AD0D92" w:rsidP="00AD0D92">
      <w:pPr>
        <w:spacing w:line="240" w:lineRule="auto"/>
        <w:rPr>
          <w:color w:val="auto"/>
        </w:rPr>
      </w:pPr>
      <w:r w:rsidRPr="00AA1DB1">
        <w:rPr>
          <w:color w:val="4BACC6"/>
        </w:rPr>
        <w:t>16_Director_Student_List</w:t>
      </w:r>
      <w:r>
        <w:rPr>
          <w:color w:val="auto"/>
        </w:rPr>
        <w:t>).</w:t>
      </w:r>
    </w:p>
    <w:p w:rsidR="00AD0D92" w:rsidRDefault="00AD0D92" w:rsidP="00AD0D92">
      <w:pPr>
        <w:spacing w:line="240" w:lineRule="auto"/>
      </w:pPr>
    </w:p>
    <w:p w:rsidR="00C933AA" w:rsidRPr="00BA134B" w:rsidRDefault="00C933AA" w:rsidP="00C933AA">
      <w:pPr>
        <w:rPr>
          <w:b/>
        </w:rPr>
      </w:pPr>
      <w:r w:rsidRPr="00BA134B">
        <w:rPr>
          <w:b/>
        </w:rPr>
        <w:t xml:space="preserve">Interface items: </w:t>
      </w:r>
    </w:p>
    <w:p w:rsidR="00C933AA" w:rsidRDefault="00C933AA" w:rsidP="00C933AA">
      <w:r>
        <w:t xml:space="preserve">1. </w:t>
      </w:r>
      <w:r w:rsidRPr="00AA1DB1">
        <w:t>If the director click the “View” button, the specific form will popup</w:t>
      </w:r>
      <w:r w:rsidR="00AA1DB1">
        <w:t xml:space="preserve"> </w:t>
      </w:r>
      <w:r w:rsidR="00AA1DB1" w:rsidRPr="00AA1DB1">
        <w:rPr>
          <w:highlight w:val="yellow"/>
        </w:rPr>
        <w:t>(screen 31) or (screen 24).</w:t>
      </w:r>
    </w:p>
    <w:p w:rsidR="00C933AA" w:rsidRDefault="00C933AA" w:rsidP="00C933AA">
      <w:r>
        <w:t>2. This column displays the types of requests.</w:t>
      </w:r>
    </w:p>
    <w:p w:rsidR="00C933AA" w:rsidRDefault="00C933AA" w:rsidP="00C933AA">
      <w:r>
        <w:t xml:space="preserve">3. This column displays the request start date </w:t>
      </w:r>
    </w:p>
    <w:p w:rsidR="00C933AA" w:rsidRDefault="00C933AA" w:rsidP="00C933AA">
      <w:r>
        <w:t>4. This column displays the request end date</w:t>
      </w:r>
    </w:p>
    <w:p w:rsidR="00C933AA" w:rsidRDefault="00C933AA" w:rsidP="00C933AA">
      <w:r>
        <w:t>5. The checklist shows whether the requests have been approved.</w:t>
      </w:r>
    </w:p>
    <w:p w:rsidR="00C933AA" w:rsidRDefault="00C933AA" w:rsidP="00C933AA">
      <w:r>
        <w:t>6. If the director clicks the question mark, then a help window appears (</w:t>
      </w:r>
      <w:proofErr w:type="gramStart"/>
      <w:r>
        <w:t xml:space="preserve">Screen  </w:t>
      </w:r>
      <w:r w:rsidRPr="00BC746F">
        <w:rPr>
          <w:color w:val="548DD4"/>
        </w:rPr>
        <w:t>27</w:t>
      </w:r>
      <w:proofErr w:type="gramEnd"/>
      <w:r w:rsidRPr="00BC746F">
        <w:rPr>
          <w:color w:val="548DD4"/>
        </w:rPr>
        <w:t>_Help</w:t>
      </w:r>
      <w:r>
        <w:t>).</w:t>
      </w:r>
    </w:p>
    <w:p w:rsidR="00C933AA" w:rsidRDefault="00C933AA" w:rsidP="00C933AA">
      <w:r>
        <w:t>7. The tabs show different types of graphs and forms.</w:t>
      </w:r>
    </w:p>
    <w:p w:rsidR="00C933AA" w:rsidRDefault="00C933AA" w:rsidP="00C933AA">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171265" w:rsidRDefault="00DA62E8">
      <w:pPr>
        <w:spacing w:line="240" w:lineRule="auto"/>
      </w:pPr>
      <w:r>
        <w:t xml:space="preserve">9. The name list shows the </w:t>
      </w:r>
      <w:r w:rsidR="00075B59">
        <w:t>students</w:t>
      </w:r>
      <w:r w:rsidR="00B42CD6">
        <w:t xml:space="preserve"> who have been</w:t>
      </w:r>
      <w:r>
        <w:t xml:space="preserve"> </w:t>
      </w:r>
      <w:r w:rsidR="00BA013C">
        <w:t>absen</w:t>
      </w:r>
      <w:r w:rsidR="00E63142">
        <w:t>t</w:t>
      </w:r>
      <w:r w:rsidR="003B7D7D">
        <w:t xml:space="preserve"> from</w:t>
      </w:r>
      <w:r>
        <w:t xml:space="preserve"> band practice</w:t>
      </w:r>
    </w:p>
    <w:p w:rsidR="00A77B3E" w:rsidRDefault="00A77B3E">
      <w:pPr>
        <w:spacing w:line="240" w:lineRule="auto"/>
      </w:pPr>
    </w:p>
    <w:p w:rsidR="00A77B3E" w:rsidRDefault="00A77B3E">
      <w:pPr>
        <w:spacing w:line="240" w:lineRule="auto"/>
      </w:pPr>
    </w:p>
    <w:p w:rsidR="00A77B3E" w:rsidRDefault="00A77B3E">
      <w:pPr>
        <w:spacing w:line="240" w:lineRule="auto"/>
      </w:pPr>
    </w:p>
    <w:p w:rsidR="00AA1DB1" w:rsidRDefault="00AA1DB1">
      <w:pPr>
        <w:spacing w:line="240" w:lineRule="auto"/>
      </w:pPr>
    </w:p>
    <w:p w:rsidR="00AA1DB1" w:rsidRDefault="00AA1DB1">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A77B3E">
      <w:pPr>
        <w:spacing w:line="240" w:lineRule="auto"/>
      </w:pPr>
    </w:p>
    <w:p w:rsidR="00A77B3E" w:rsidRDefault="00126CB8">
      <w:pPr>
        <w:spacing w:line="240" w:lineRule="auto"/>
      </w:pPr>
      <w:r>
        <w:lastRenderedPageBreak/>
        <w:t>24_Director_Student_View_</w:t>
      </w:r>
      <w:r w:rsidR="00983953">
        <w:t>Conflict</w:t>
      </w:r>
    </w:p>
    <w:p w:rsidR="00A77B3E" w:rsidRDefault="00126CB8">
      <w:pPr>
        <w:spacing w:line="240" w:lineRule="auto"/>
      </w:pPr>
      <w:r>
        <w:t>Sketch: Todd Wegter</w:t>
      </w:r>
      <w:r w:rsidR="001E7874">
        <w:t xml:space="preserve">, </w:t>
      </w:r>
      <w:proofErr w:type="spellStart"/>
      <w:r w:rsidR="001E7874">
        <w:t>Yifei</w:t>
      </w:r>
      <w:proofErr w:type="spellEnd"/>
      <w:r w:rsidR="001E7874">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98627C">
      <w:pPr>
        <w:spacing w:line="240" w:lineRule="auto"/>
      </w:pPr>
      <w:r>
        <w:pict>
          <v:shape id="_x0000_i1047" type="#_x0000_t75" style="width:371.2pt;height:291.75pt">
            <v:imagedata r:id="rId30" o:title=""/>
          </v:shape>
        </w:pict>
      </w:r>
    </w:p>
    <w:p w:rsidR="00B40284" w:rsidRDefault="00D65A6F">
      <w:pPr>
        <w:spacing w:line="240" w:lineRule="auto"/>
      </w:pPr>
      <w:proofErr w:type="gramStart"/>
      <w:r w:rsidRPr="00B40284">
        <w:rPr>
          <w:highlight w:val="yellow"/>
        </w:rPr>
        <w:t>Pre and next???</w:t>
      </w:r>
      <w:proofErr w:type="gramEnd"/>
      <w:r w:rsidR="00AA1DB1">
        <w:t xml:space="preserve"> </w:t>
      </w:r>
    </w:p>
    <w:p w:rsidR="00B40284" w:rsidRDefault="00B40284" w:rsidP="00B40284">
      <w:r w:rsidRPr="00A87D6F">
        <w:rPr>
          <w:b/>
        </w:rPr>
        <w:t>Purpose</w:t>
      </w:r>
      <w:r>
        <w:t xml:space="preserve">: Allow director to </w:t>
      </w:r>
      <w:r w:rsidR="00781807">
        <w:t>approve</w:t>
      </w:r>
      <w:r w:rsidR="00E63965">
        <w:t xml:space="preserve">/disprove students’ </w:t>
      </w:r>
      <w:r w:rsidR="00A254F3">
        <w:t>class conflict form</w:t>
      </w:r>
      <w:r w:rsidR="00781807">
        <w:t>s</w:t>
      </w:r>
    </w:p>
    <w:p w:rsidR="00B40284" w:rsidRDefault="00B40284" w:rsidP="00B40284"/>
    <w:p w:rsidR="00B40284" w:rsidRDefault="00B40284" w:rsidP="00B40284">
      <w:pPr>
        <w:spacing w:line="240" w:lineRule="auto"/>
      </w:pPr>
      <w:r w:rsidRPr="00E63965">
        <w:rPr>
          <w:b/>
        </w:rPr>
        <w:t>Loading event:</w:t>
      </w:r>
      <w:r w:rsidRPr="00E63965">
        <w:t xml:space="preserve"> User presses “</w:t>
      </w:r>
      <w:r w:rsidRPr="00E63965">
        <w:rPr>
          <w:rFonts w:eastAsia="Times New Roman"/>
          <w:lang w:eastAsia="zh-CN"/>
        </w:rPr>
        <w:t xml:space="preserve">View Individual Reports and Absence </w:t>
      </w:r>
      <w:proofErr w:type="gramStart"/>
      <w:r w:rsidRPr="00E63965">
        <w:rPr>
          <w:rFonts w:eastAsia="Times New Roman"/>
          <w:lang w:eastAsia="zh-CN"/>
        </w:rPr>
        <w:t xml:space="preserve">Forms </w:t>
      </w:r>
      <w:r w:rsidRPr="00E63965">
        <w:t>”</w:t>
      </w:r>
      <w:proofErr w:type="gramEnd"/>
      <w:r w:rsidRPr="00E63965">
        <w:t xml:space="preserve"> button on View Student Window(Screen </w:t>
      </w:r>
      <w:r w:rsidRPr="00E63965">
        <w:rPr>
          <w:color w:val="548DD4"/>
        </w:rPr>
        <w:t>18_Director_Student_View</w:t>
      </w:r>
      <w:r w:rsidRPr="00E63965">
        <w:t>)</w:t>
      </w:r>
    </w:p>
    <w:p w:rsidR="00B40284" w:rsidRDefault="00B40284" w:rsidP="00B40284"/>
    <w:p w:rsidR="00B40284" w:rsidRPr="00BA134B" w:rsidRDefault="00B40284" w:rsidP="00B40284">
      <w:pPr>
        <w:rPr>
          <w:b/>
        </w:rPr>
      </w:pPr>
      <w:r w:rsidRPr="00BA134B">
        <w:rPr>
          <w:b/>
        </w:rPr>
        <w:t xml:space="preserve">Interface items: </w:t>
      </w:r>
    </w:p>
    <w:p w:rsidR="00EF119F" w:rsidRDefault="00B40284" w:rsidP="00B40284">
      <w:proofErr w:type="gramStart"/>
      <w:r w:rsidRPr="00EA747C">
        <w:rPr>
          <w:highlight w:val="yellow"/>
        </w:rPr>
        <w:t>1.</w:t>
      </w:r>
      <w:r w:rsidR="00E63965" w:rsidRPr="00EA747C">
        <w:rPr>
          <w:highlight w:val="yellow"/>
        </w:rPr>
        <w:t>(</w:t>
      </w:r>
      <w:proofErr w:type="gramEnd"/>
      <w:r w:rsidR="00E63965" w:rsidRPr="00EA747C">
        <w:rPr>
          <w:highlight w:val="yellow"/>
        </w:rPr>
        <w:t>no 1)</w:t>
      </w:r>
    </w:p>
    <w:p w:rsidR="00B40284" w:rsidRDefault="00EF119F" w:rsidP="00B40284">
      <w:r>
        <w:t xml:space="preserve">2. </w:t>
      </w:r>
      <w:r w:rsidR="00C436D1">
        <w:t xml:space="preserve"> </w:t>
      </w:r>
      <w:r w:rsidR="00026C71">
        <w:t>The check</w:t>
      </w:r>
      <w:r>
        <w:t>mark shows the date</w:t>
      </w:r>
      <w:r w:rsidR="007A2301">
        <w:t>s</w:t>
      </w:r>
      <w:r w:rsidR="0009538F">
        <w:t xml:space="preserve"> a</w:t>
      </w:r>
      <w:r>
        <w:t xml:space="preserve"> </w:t>
      </w:r>
      <w:r w:rsidR="00CD4942">
        <w:t>student has</w:t>
      </w:r>
      <w:r w:rsidR="00B9557A">
        <w:t xml:space="preserve"> a</w:t>
      </w:r>
      <w:r w:rsidR="00CD4942">
        <w:t xml:space="preserve"> class</w:t>
      </w:r>
      <w:r>
        <w:t xml:space="preserve"> conflict.</w:t>
      </w:r>
    </w:p>
    <w:p w:rsidR="00AA1DB1" w:rsidRDefault="00230874" w:rsidP="00AA1DB1">
      <w:r>
        <w:t xml:space="preserve">3. The </w:t>
      </w:r>
      <w:r w:rsidR="008F6B67">
        <w:t>Start Date and End Date</w:t>
      </w:r>
      <w:r w:rsidR="00685679">
        <w:t xml:space="preserve"> the</w:t>
      </w:r>
      <w:r w:rsidR="008F6B67">
        <w:t xml:space="preserve"> </w:t>
      </w:r>
      <w:r w:rsidR="002F155B">
        <w:t>student has</w:t>
      </w:r>
      <w:r w:rsidR="00321197">
        <w:t xml:space="preserve"> </w:t>
      </w:r>
      <w:r w:rsidR="00D87E14">
        <w:t>class</w:t>
      </w:r>
      <w:r w:rsidR="00A373B4">
        <w:t>es</w:t>
      </w:r>
      <w:r w:rsidR="008F6B67">
        <w:t xml:space="preserve"> conflict</w:t>
      </w:r>
    </w:p>
    <w:p w:rsidR="008F6B67" w:rsidRDefault="00AA1DB1" w:rsidP="00B40284">
      <w:r>
        <w:t xml:space="preserve">4. </w:t>
      </w:r>
      <w:r>
        <w:rPr>
          <w:color w:val="auto"/>
        </w:rPr>
        <w:t>Shows what portion of class will be missed. (</w:t>
      </w:r>
      <w:proofErr w:type="gramStart"/>
      <w:r>
        <w:rPr>
          <w:color w:val="auto"/>
        </w:rPr>
        <w:t>radio</w:t>
      </w:r>
      <w:proofErr w:type="gramEnd"/>
      <w:r>
        <w:rPr>
          <w:color w:val="auto"/>
        </w:rPr>
        <w:t xml:space="preserve"> buttons and text box)</w:t>
      </w:r>
    </w:p>
    <w:p w:rsidR="008F6B67" w:rsidRDefault="008F6B67" w:rsidP="00B40284">
      <w:r>
        <w:t>5.</w:t>
      </w:r>
      <w:r w:rsidR="00182AFE">
        <w:t xml:space="preserve"> The text </w:t>
      </w:r>
      <w:r w:rsidR="00093312">
        <w:t>field</w:t>
      </w:r>
      <w:r w:rsidR="00182AFE">
        <w:t xml:space="preserve"> shows th</w:t>
      </w:r>
      <w:r w:rsidR="007E7D03">
        <w:t>e</w:t>
      </w:r>
      <w:r w:rsidR="007B787E">
        <w:t xml:space="preserve"> conflict</w:t>
      </w:r>
      <w:r w:rsidR="00E60E7A">
        <w:t>s</w:t>
      </w:r>
      <w:r w:rsidR="007E7D03">
        <w:t xml:space="preserve"> course department </w:t>
      </w:r>
    </w:p>
    <w:p w:rsidR="007E7D03" w:rsidRDefault="007E7D03" w:rsidP="00B40284">
      <w:r>
        <w:t>6.</w:t>
      </w:r>
      <w:r w:rsidRPr="007E7D03">
        <w:t xml:space="preserve"> </w:t>
      </w:r>
      <w:r>
        <w:t xml:space="preserve">The text </w:t>
      </w:r>
      <w:r w:rsidR="00EA4A86">
        <w:t xml:space="preserve">field </w:t>
      </w:r>
      <w:r>
        <w:t xml:space="preserve">shows the </w:t>
      </w:r>
      <w:r w:rsidR="00E324C8">
        <w:t>conflict</w:t>
      </w:r>
      <w:r w:rsidR="00E60E7A">
        <w:t>s</w:t>
      </w:r>
      <w:r w:rsidR="00E324C8">
        <w:t xml:space="preserve"> </w:t>
      </w:r>
      <w:r>
        <w:t xml:space="preserve">course </w:t>
      </w:r>
      <w:r w:rsidR="00245178">
        <w:t xml:space="preserve">name </w:t>
      </w:r>
    </w:p>
    <w:p w:rsidR="00245178" w:rsidRDefault="00245178" w:rsidP="00245178">
      <w:r>
        <w:t>7.</w:t>
      </w:r>
      <w:r w:rsidRPr="007E7D03">
        <w:t xml:space="preserve"> </w:t>
      </w:r>
      <w:r>
        <w:t xml:space="preserve">The text </w:t>
      </w:r>
      <w:r w:rsidR="00EA4A86">
        <w:t xml:space="preserve">field </w:t>
      </w:r>
      <w:r>
        <w:t xml:space="preserve">shows the </w:t>
      </w:r>
      <w:r w:rsidR="00272B32">
        <w:t>conflict</w:t>
      </w:r>
      <w:r w:rsidR="00E60E7A">
        <w:t>s</w:t>
      </w:r>
      <w:r w:rsidR="00272B32">
        <w:t xml:space="preserve"> </w:t>
      </w:r>
      <w:r>
        <w:t>course section</w:t>
      </w:r>
    </w:p>
    <w:p w:rsidR="00245178" w:rsidRDefault="00245178" w:rsidP="00245178">
      <w:r>
        <w:t>8.</w:t>
      </w:r>
      <w:r w:rsidRPr="007E7D03">
        <w:t xml:space="preserve"> </w:t>
      </w:r>
      <w:r>
        <w:t xml:space="preserve">The text </w:t>
      </w:r>
      <w:r w:rsidR="00EA4A86">
        <w:t xml:space="preserve">field </w:t>
      </w:r>
      <w:r>
        <w:t>shows the conflict</w:t>
      </w:r>
      <w:r w:rsidR="00E60E7A">
        <w:t>s</w:t>
      </w:r>
      <w:r>
        <w:t xml:space="preserve"> course address</w:t>
      </w:r>
    </w:p>
    <w:p w:rsidR="00245178" w:rsidRDefault="00245178" w:rsidP="00245178">
      <w:r>
        <w:t>9.</w:t>
      </w:r>
      <w:r w:rsidRPr="007E7D03">
        <w:t xml:space="preserve"> </w:t>
      </w:r>
      <w:r>
        <w:t xml:space="preserve">The text </w:t>
      </w:r>
      <w:r w:rsidR="00EA4A86">
        <w:t xml:space="preserve">field </w:t>
      </w:r>
      <w:r>
        <w:t xml:space="preserve">shows comments </w:t>
      </w:r>
      <w:r w:rsidR="006E548F">
        <w:t xml:space="preserve">from the </w:t>
      </w:r>
      <w:r>
        <w:t>student</w:t>
      </w:r>
      <w:r w:rsidR="006B552E">
        <w:t xml:space="preserve"> </w:t>
      </w:r>
      <w:r w:rsidR="002F3BC6">
        <w:t>for the conflict</w:t>
      </w:r>
    </w:p>
    <w:p w:rsidR="00FF74C3" w:rsidRDefault="00FF74C3" w:rsidP="00245178">
      <w:r>
        <w:t xml:space="preserve">10. </w:t>
      </w:r>
      <w:r w:rsidR="006E548F">
        <w:t xml:space="preserve">The </w:t>
      </w:r>
      <w:r w:rsidR="00F05368">
        <w:t xml:space="preserve">Director </w:t>
      </w:r>
      <w:r>
        <w:t>click</w:t>
      </w:r>
      <w:r w:rsidR="006E548F">
        <w:t>s</w:t>
      </w:r>
      <w:r>
        <w:t xml:space="preserve"> on the “Approve” button, </w:t>
      </w:r>
      <w:r w:rsidR="00F05368">
        <w:t>if he agree</w:t>
      </w:r>
      <w:r w:rsidR="006E548F">
        <w:t>s</w:t>
      </w:r>
      <w:r w:rsidR="00F05368">
        <w:t xml:space="preserve"> with the</w:t>
      </w:r>
      <w:r>
        <w:t xml:space="preserve"> class conflict</w:t>
      </w:r>
    </w:p>
    <w:p w:rsidR="00F05368" w:rsidRDefault="00F05368" w:rsidP="00F05368">
      <w:r>
        <w:t xml:space="preserve">11. </w:t>
      </w:r>
      <w:r w:rsidR="006E548F">
        <w:t xml:space="preserve">The </w:t>
      </w:r>
      <w:r>
        <w:t>Director click</w:t>
      </w:r>
      <w:r w:rsidR="006E548F">
        <w:t>s</w:t>
      </w:r>
      <w:r>
        <w:t xml:space="preserve"> on the “Deny and Message” button, if he disagree</w:t>
      </w:r>
      <w:r w:rsidR="006E548F">
        <w:t>s</w:t>
      </w:r>
      <w:r>
        <w:t xml:space="preserve"> with the class conflict</w:t>
      </w:r>
    </w:p>
    <w:p w:rsidR="00B40284" w:rsidRDefault="006B6F8B" w:rsidP="00B40284">
      <w:r>
        <w:t>12</w:t>
      </w:r>
      <w:r w:rsidR="00DC1AD8">
        <w:t xml:space="preserve">. </w:t>
      </w:r>
      <w:r w:rsidR="006E548F">
        <w:t>The “Back”</w:t>
      </w:r>
      <w:r w:rsidR="00B40284">
        <w:t xml:space="preserve"> button return</w:t>
      </w:r>
      <w:r w:rsidR="006E548F">
        <w:t>s</w:t>
      </w:r>
      <w:r w:rsidR="00B40284">
        <w:t xml:space="preserve"> back to </w:t>
      </w:r>
      <w:r w:rsidR="006E548F">
        <w:t xml:space="preserve">the </w:t>
      </w:r>
      <w:r w:rsidR="00B40284">
        <w:t>student view</w:t>
      </w:r>
      <w:r w:rsidR="00637E36">
        <w:t xml:space="preserve"> </w:t>
      </w:r>
      <w:proofErr w:type="gramStart"/>
      <w:r w:rsidR="00637E36">
        <w:t>page</w:t>
      </w:r>
      <w:r w:rsidR="00B40284">
        <w:t>(</w:t>
      </w:r>
      <w:proofErr w:type="gramEnd"/>
      <w:r w:rsidR="00B40284">
        <w:t xml:space="preserve">Screen </w:t>
      </w:r>
      <w:r w:rsidR="00B40284" w:rsidRPr="0010368F">
        <w:rPr>
          <w:color w:val="548DD4"/>
        </w:rPr>
        <w:t>18_Director_Student_View</w:t>
      </w:r>
      <w:r w:rsidR="00B40284">
        <w:t>)</w:t>
      </w:r>
    </w:p>
    <w:p w:rsidR="00637E36" w:rsidRDefault="00637E36" w:rsidP="00B40284"/>
    <w:p w:rsidR="00D56349" w:rsidRDefault="00D56349" w:rsidP="00B40284"/>
    <w:p w:rsidR="00D56349" w:rsidRDefault="00D56349" w:rsidP="00B40284"/>
    <w:p w:rsidR="00D56349" w:rsidRDefault="00D56349" w:rsidP="00B40284"/>
    <w:p w:rsidR="00D56349" w:rsidRDefault="00D56349" w:rsidP="00B40284"/>
    <w:p w:rsidR="00637E36" w:rsidRDefault="00637E36" w:rsidP="00B40284"/>
    <w:p w:rsidR="00D56349" w:rsidRDefault="00D56349" w:rsidP="00B40284"/>
    <w:p w:rsidR="00A77B3E" w:rsidRDefault="00126CB8">
      <w:pPr>
        <w:spacing w:line="240" w:lineRule="auto"/>
      </w:pPr>
      <w:r>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r w:rsid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98627C">
      <w:pPr>
        <w:spacing w:line="240" w:lineRule="auto"/>
      </w:pPr>
      <w:r>
        <w:pict>
          <v:shape id="_x0000_i1056" type="#_x0000_t75" style="width:441.35pt;height:324.45pt">
            <v:imagedata r:id="rId31" o:title=""/>
          </v:shape>
        </w:pict>
      </w:r>
    </w:p>
    <w:p w:rsidR="00AA1DB1" w:rsidRDefault="00AA1DB1" w:rsidP="00040A36">
      <w:pPr>
        <w:rPr>
          <w:b/>
        </w:rPr>
      </w:pPr>
    </w:p>
    <w:p w:rsidR="00040A36" w:rsidRDefault="00040A36" w:rsidP="00040A36">
      <w:bookmarkStart w:id="0" w:name="_GoBack"/>
      <w:bookmarkEnd w:id="0"/>
      <w:r w:rsidRPr="00A87D6F">
        <w:rPr>
          <w:b/>
        </w:rPr>
        <w:t>Purpose</w:t>
      </w:r>
      <w:r>
        <w:t>: Allow</w:t>
      </w:r>
      <w:r w:rsidR="00637E36">
        <w:t>s the</w:t>
      </w:r>
      <w:r>
        <w:t xml:space="preserve"> director to </w:t>
      </w:r>
      <w:r w:rsidR="00D33F71">
        <w:t xml:space="preserve">view </w:t>
      </w:r>
      <w:r w:rsidR="00637E36">
        <w:t xml:space="preserve">a </w:t>
      </w:r>
      <w:r>
        <w:t>student</w:t>
      </w:r>
      <w:r w:rsidR="00D33F71">
        <w:t>’</w:t>
      </w:r>
      <w:r>
        <w:t xml:space="preserve">s </w:t>
      </w:r>
      <w:r w:rsidR="00D33F71">
        <w:t xml:space="preserve">individual report </w:t>
      </w:r>
    </w:p>
    <w:p w:rsidR="00040A36" w:rsidRDefault="00040A36" w:rsidP="00040A36"/>
    <w:p w:rsidR="00040A36" w:rsidRDefault="00040A36" w:rsidP="00040A36">
      <w:pPr>
        <w:spacing w:line="240" w:lineRule="auto"/>
      </w:pPr>
      <w:r w:rsidRPr="00E63965">
        <w:rPr>
          <w:b/>
        </w:rPr>
        <w:t>Loading event:</w:t>
      </w:r>
      <w:r w:rsidRPr="00E63965">
        <w:t xml:space="preserve"> User presses “</w:t>
      </w:r>
      <w:r w:rsidRPr="00E63965">
        <w:rPr>
          <w:rFonts w:eastAsia="Times New Roman"/>
          <w:lang w:eastAsia="zh-CN"/>
        </w:rPr>
        <w:t xml:space="preserve">View Individual Reports and Absence </w:t>
      </w:r>
      <w:proofErr w:type="gramStart"/>
      <w:r w:rsidRPr="00E63965">
        <w:rPr>
          <w:rFonts w:eastAsia="Times New Roman"/>
          <w:lang w:eastAsia="zh-CN"/>
        </w:rPr>
        <w:t xml:space="preserve">Forms </w:t>
      </w:r>
      <w:r w:rsidRPr="00E63965">
        <w:t>”</w:t>
      </w:r>
      <w:proofErr w:type="gramEnd"/>
      <w:r w:rsidRPr="00E63965">
        <w:t xml:space="preserve"> button on View Student Window(Screen </w:t>
      </w:r>
      <w:r w:rsidRPr="00E63965">
        <w:rPr>
          <w:color w:val="548DD4"/>
        </w:rPr>
        <w:t>18_Director_Student_View</w:t>
      </w:r>
      <w:r w:rsidRPr="00E63965">
        <w:t>)</w:t>
      </w:r>
    </w:p>
    <w:p w:rsidR="00040A36" w:rsidRDefault="00040A36" w:rsidP="00040A36"/>
    <w:p w:rsidR="00040A36" w:rsidRPr="00BA134B" w:rsidRDefault="00040A36" w:rsidP="00040A36">
      <w:pPr>
        <w:rPr>
          <w:b/>
        </w:rPr>
      </w:pPr>
      <w:r w:rsidRPr="00BA134B">
        <w:rPr>
          <w:b/>
        </w:rPr>
        <w:t xml:space="preserve">Interface items: </w:t>
      </w:r>
    </w:p>
    <w:p w:rsidR="00C65888" w:rsidRDefault="00C65888" w:rsidP="00C65888">
      <w:r>
        <w:t>1. The tabs show different types of graphs and forms.</w:t>
      </w:r>
    </w:p>
    <w:p w:rsidR="00040A36" w:rsidRDefault="00040A36" w:rsidP="00040A36">
      <w:r>
        <w:t>2. The</w:t>
      </w:r>
      <w:r w:rsidR="00D07C5E">
        <w:t xml:space="preserve"> date</w:t>
      </w:r>
      <w:r w:rsidR="00637E36">
        <w:t>s</w:t>
      </w:r>
      <w:r>
        <w:t xml:space="preserve"> </w:t>
      </w:r>
      <w:r w:rsidR="00637E36">
        <w:t xml:space="preserve">the </w:t>
      </w:r>
      <w:r w:rsidR="00D07C5E">
        <w:t>student</w:t>
      </w:r>
      <w:r w:rsidR="00637E36">
        <w:t>s</w:t>
      </w:r>
      <w:r w:rsidR="00D07C5E">
        <w:t xml:space="preserve"> have class</w:t>
      </w:r>
      <w:r>
        <w:t>.</w:t>
      </w:r>
    </w:p>
    <w:p w:rsidR="00040A36" w:rsidRDefault="00040A36" w:rsidP="00040A36">
      <w:r>
        <w:t xml:space="preserve">3. </w:t>
      </w:r>
      <w:r w:rsidR="00D07C5E">
        <w:t xml:space="preserve">The </w:t>
      </w:r>
      <w:r w:rsidR="00637E36">
        <w:t>checkmark indicates</w:t>
      </w:r>
      <w:r w:rsidR="009B1471">
        <w:t xml:space="preserve"> </w:t>
      </w:r>
      <w:r w:rsidR="00637E36">
        <w:t>that the student ca</w:t>
      </w:r>
      <w:r w:rsidR="009B1471">
        <w:t>me to class</w:t>
      </w:r>
      <w:r w:rsidR="00D07C5E">
        <w:t xml:space="preserve"> </w:t>
      </w:r>
    </w:p>
    <w:p w:rsidR="00637E36" w:rsidRDefault="009B1471" w:rsidP="00637E36">
      <w:r>
        <w:t xml:space="preserve">4. The checkmark </w:t>
      </w:r>
      <w:r w:rsidR="00637E36">
        <w:t xml:space="preserve">indicates that the student was absent from class </w:t>
      </w:r>
    </w:p>
    <w:p w:rsidR="00637E36" w:rsidRDefault="00040A36" w:rsidP="00637E36">
      <w:r>
        <w:t xml:space="preserve">5. </w:t>
      </w:r>
      <w:r w:rsidR="009B1471">
        <w:t xml:space="preserve">The checkmark </w:t>
      </w:r>
      <w:r w:rsidR="00637E36">
        <w:t xml:space="preserve">indicates that the student was tardy from class </w:t>
      </w:r>
    </w:p>
    <w:p w:rsidR="00637E36" w:rsidRDefault="00040A36" w:rsidP="00637E36">
      <w:r>
        <w:t>6.</w:t>
      </w:r>
      <w:r w:rsidRPr="007E7D03">
        <w:t xml:space="preserve"> </w:t>
      </w:r>
      <w:r w:rsidR="009B1471">
        <w:t xml:space="preserve">The checkmark </w:t>
      </w:r>
      <w:r w:rsidR="00637E36">
        <w:t>indicates that the student was excused from class</w:t>
      </w:r>
    </w:p>
    <w:p w:rsidR="00040A36" w:rsidRDefault="00040A36" w:rsidP="00040A36">
      <w:r>
        <w:t>7.</w:t>
      </w:r>
      <w:r w:rsidRPr="007E7D03">
        <w:t xml:space="preserve"> </w:t>
      </w:r>
      <w:r w:rsidR="00637E36">
        <w:t>The text fi</w:t>
      </w:r>
      <w:r>
        <w:t>e</w:t>
      </w:r>
      <w:r w:rsidR="00637E36">
        <w:t>l</w:t>
      </w:r>
      <w:r>
        <w:t xml:space="preserve">d shows </w:t>
      </w:r>
      <w:r w:rsidR="009B1471">
        <w:t xml:space="preserve">the reason </w:t>
      </w:r>
      <w:r w:rsidR="00637E36">
        <w:t xml:space="preserve">the </w:t>
      </w:r>
      <w:r w:rsidR="009B1471">
        <w:t xml:space="preserve">student </w:t>
      </w:r>
      <w:r w:rsidR="00637E36">
        <w:t>could not get</w:t>
      </w:r>
      <w:r w:rsidR="009B1471">
        <w:t xml:space="preserve"> to class on time</w:t>
      </w:r>
    </w:p>
    <w:p w:rsidR="00040A36" w:rsidRDefault="00040A36" w:rsidP="00040A36">
      <w:r>
        <w:t>8.</w:t>
      </w:r>
      <w:r w:rsidRPr="007E7D03">
        <w:t xml:space="preserve"> </w:t>
      </w:r>
      <w:r w:rsidR="00637E36">
        <w:t>Used</w:t>
      </w:r>
      <w:r w:rsidR="00B36DC0">
        <w:t xml:space="preserve"> to save all of the </w:t>
      </w:r>
      <w:proofErr w:type="gramStart"/>
      <w:r w:rsidR="00B36DC0">
        <w:t>changes</w:t>
      </w:r>
      <w:r w:rsidR="00AA1DB1">
        <w:t xml:space="preserve">  to</w:t>
      </w:r>
      <w:proofErr w:type="gramEnd"/>
      <w:r w:rsidR="00AA1DB1">
        <w:t xml:space="preserve"> the attendance. </w:t>
      </w:r>
    </w:p>
    <w:p w:rsidR="00AE351E" w:rsidRDefault="002B6EEE" w:rsidP="00AE351E">
      <w:r>
        <w:t>9</w:t>
      </w:r>
      <w:r w:rsidR="00AE351E">
        <w:t>. If the director clicks the question mark, then a help window appears (</w:t>
      </w:r>
      <w:proofErr w:type="gramStart"/>
      <w:r w:rsidR="00AE351E">
        <w:t xml:space="preserve">Screen  </w:t>
      </w:r>
      <w:r w:rsidR="00AE351E" w:rsidRPr="00BC746F">
        <w:rPr>
          <w:color w:val="548DD4"/>
        </w:rPr>
        <w:t>27</w:t>
      </w:r>
      <w:proofErr w:type="gramEnd"/>
      <w:r w:rsidR="00AE351E" w:rsidRPr="00BC746F">
        <w:rPr>
          <w:color w:val="548DD4"/>
        </w:rPr>
        <w:t>_Help</w:t>
      </w:r>
      <w:r w:rsidR="00AE351E">
        <w:t>).</w:t>
      </w:r>
    </w:p>
    <w:p w:rsidR="002B6EEE" w:rsidRDefault="002B6EEE" w:rsidP="002B6EEE">
      <w:r>
        <w:t xml:space="preserve">10. The “Back” button returns to the View Student </w:t>
      </w:r>
      <w:proofErr w:type="gramStart"/>
      <w:r>
        <w:t>webpage(</w:t>
      </w:r>
      <w:proofErr w:type="gramEnd"/>
      <w:r>
        <w:t xml:space="preserve">Screen </w:t>
      </w:r>
      <w:r w:rsidRPr="008872D5">
        <w:rPr>
          <w:color w:val="548DD4"/>
        </w:rPr>
        <w:t>18_Director_Student_View</w:t>
      </w:r>
      <w:r>
        <w:t>)</w:t>
      </w:r>
    </w:p>
    <w:p w:rsidR="00A77B3E" w:rsidRDefault="00A77B3E">
      <w:pPr>
        <w:spacing w:line="240" w:lineRule="auto"/>
      </w:pPr>
    </w:p>
    <w:p w:rsidR="00A77B3E" w:rsidRDefault="00A77B3E">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D56349" w:rsidRDefault="00D56349">
      <w:pPr>
        <w:spacing w:line="240" w:lineRule="auto"/>
      </w:pPr>
    </w:p>
    <w:p w:rsidR="0098627C" w:rsidRDefault="0098627C" w:rsidP="0098627C">
      <w:pPr>
        <w:spacing w:line="240" w:lineRule="auto"/>
      </w:pPr>
      <w:r>
        <w:lastRenderedPageBreak/>
        <w:t>26_TA_Page</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98627C" w:rsidP="0098627C">
      <w:pPr>
        <w:spacing w:line="240" w:lineRule="auto"/>
      </w:pPr>
      <w:r>
        <w:rPr>
          <w:noProof/>
        </w:rPr>
        <w:pict>
          <v:shape id="_x0000_s1273" type="#_x0000_t202" style="position:absolute;margin-left:-28.3pt;margin-top:34.8pt;width:26.05pt;height:36.3pt;z-index:6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3;mso-fit-shape-to-text:t">
              <w:txbxContent>
                <w:p w:rsidR="002F29D7" w:rsidRPr="00804D8F" w:rsidRDefault="002F29D7" w:rsidP="0098627C">
                  <w:pPr>
                    <w:rPr>
                      <w:color w:val="FF0000"/>
                      <w:sz w:val="44"/>
                    </w:rPr>
                  </w:pPr>
                  <w:r>
                    <w:rPr>
                      <w:color w:val="FF0000"/>
                      <w:sz w:val="44"/>
                    </w:rPr>
                    <w:t>8</w:t>
                  </w:r>
                </w:p>
              </w:txbxContent>
            </v:textbox>
          </v:shape>
        </w:pict>
      </w:r>
      <w:r>
        <w:rPr>
          <w:noProof/>
        </w:rPr>
        <w:pict>
          <v:shape id="_x0000_s1227" type="#_x0000_t202" style="position:absolute;margin-left:67.15pt;margin-top:183pt;width:26.05pt;height:36.3pt;z-index:1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7;mso-fit-shape-to-text:t">
              <w:txbxContent>
                <w:p w:rsidR="002F29D7" w:rsidRPr="00804D8F" w:rsidRDefault="002F29D7" w:rsidP="0098627C">
                  <w:pPr>
                    <w:rPr>
                      <w:color w:val="FF0000"/>
                      <w:sz w:val="44"/>
                    </w:rPr>
                  </w:pPr>
                  <w:r>
                    <w:rPr>
                      <w:color w:val="FF0000"/>
                      <w:sz w:val="44"/>
                    </w:rPr>
                    <w:t>5</w:t>
                  </w:r>
                </w:p>
              </w:txbxContent>
            </v:textbox>
          </v:shape>
        </w:pict>
      </w:r>
      <w:r>
        <w:rPr>
          <w:noProof/>
        </w:rPr>
        <w:pict>
          <v:shape id="_x0000_s1226" type="#_x0000_t202" style="position:absolute;margin-left:186.85pt;margin-top:176.3pt;width:26.05pt;height:36.3pt;z-index:1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6;mso-fit-shape-to-text:t">
              <w:txbxContent>
                <w:p w:rsidR="002F29D7" w:rsidRPr="00804D8F" w:rsidRDefault="002F29D7" w:rsidP="0098627C">
                  <w:pPr>
                    <w:rPr>
                      <w:color w:val="FF0000"/>
                      <w:sz w:val="44"/>
                    </w:rPr>
                  </w:pPr>
                  <w:r>
                    <w:rPr>
                      <w:color w:val="FF0000"/>
                      <w:sz w:val="44"/>
                    </w:rPr>
                    <w:t>4</w:t>
                  </w:r>
                </w:p>
              </w:txbxContent>
            </v:textbox>
          </v:shape>
        </w:pict>
      </w:r>
      <w:r>
        <w:rPr>
          <w:noProof/>
        </w:rPr>
        <w:pict>
          <v:shape id="_x0000_s1225" type="#_x0000_t202" style="position:absolute;margin-left:472.35pt;margin-top:95.9pt;width:26.05pt;height:36.3pt;z-index:1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5;mso-fit-shape-to-text:t">
              <w:txbxContent>
                <w:p w:rsidR="002F29D7" w:rsidRPr="00804D8F" w:rsidRDefault="002F29D7" w:rsidP="0098627C">
                  <w:pPr>
                    <w:rPr>
                      <w:color w:val="FF0000"/>
                      <w:sz w:val="44"/>
                    </w:rPr>
                  </w:pPr>
                  <w:r>
                    <w:rPr>
                      <w:color w:val="FF0000"/>
                      <w:sz w:val="44"/>
                    </w:rPr>
                    <w:t>7</w:t>
                  </w:r>
                </w:p>
              </w:txbxContent>
            </v:textbox>
          </v:shape>
        </w:pict>
      </w:r>
      <w:r>
        <w:rPr>
          <w:noProof/>
        </w:rPr>
        <w:pict>
          <v:shape id="_x0000_s1224" type="#_x0000_t202" style="position:absolute;margin-left:472.35pt;margin-top:12.75pt;width:26.05pt;height:36.3pt;z-index:1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4;mso-fit-shape-to-text:t">
              <w:txbxContent>
                <w:p w:rsidR="002F29D7" w:rsidRPr="00804D8F" w:rsidRDefault="002F29D7" w:rsidP="0098627C">
                  <w:pPr>
                    <w:rPr>
                      <w:color w:val="FF0000"/>
                      <w:sz w:val="44"/>
                    </w:rPr>
                  </w:pPr>
                  <w:r>
                    <w:rPr>
                      <w:color w:val="FF0000"/>
                      <w:sz w:val="44"/>
                    </w:rPr>
                    <w:t>6</w:t>
                  </w:r>
                </w:p>
              </w:txbxContent>
            </v:textbox>
          </v:shape>
        </w:pict>
      </w:r>
      <w:r>
        <w:rPr>
          <w:noProof/>
        </w:rPr>
        <w:pict>
          <v:shape id="_x0000_s1223" type="#_x0000_t202" style="position:absolute;margin-left:247.25pt;margin-top:49.05pt;width:26.05pt;height:36.3pt;z-index:1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3;mso-fit-shape-to-text:t">
              <w:txbxContent>
                <w:p w:rsidR="002F29D7" w:rsidRPr="00804D8F" w:rsidRDefault="002F29D7" w:rsidP="0098627C">
                  <w:pPr>
                    <w:rPr>
                      <w:color w:val="FF0000"/>
                      <w:sz w:val="44"/>
                    </w:rPr>
                  </w:pPr>
                  <w:r w:rsidRPr="00804D8F">
                    <w:rPr>
                      <w:color w:val="FF0000"/>
                      <w:sz w:val="44"/>
                    </w:rPr>
                    <w:t>1</w:t>
                  </w:r>
                </w:p>
              </w:txbxContent>
            </v:textbox>
          </v:shape>
        </w:pict>
      </w:r>
      <w:r>
        <w:rPr>
          <w:noProof/>
        </w:rPr>
        <w:pict>
          <v:shape id="_x0000_s1222" type="#_x0000_t202" style="position:absolute;margin-left:247.25pt;margin-top:100.3pt;width:26.05pt;height:36.3pt;z-index:1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2;mso-fit-shape-to-text:t">
              <w:txbxContent>
                <w:p w:rsidR="002F29D7" w:rsidRPr="00804D8F" w:rsidRDefault="002F29D7" w:rsidP="0098627C">
                  <w:pPr>
                    <w:rPr>
                      <w:color w:val="FF0000"/>
                      <w:sz w:val="44"/>
                    </w:rPr>
                  </w:pPr>
                  <w:r>
                    <w:rPr>
                      <w:color w:val="FF0000"/>
                      <w:sz w:val="44"/>
                    </w:rPr>
                    <w:t>3</w:t>
                  </w:r>
                </w:p>
              </w:txbxContent>
            </v:textbox>
          </v:shape>
        </w:pict>
      </w:r>
      <w:r>
        <w:rPr>
          <w:noProof/>
        </w:rPr>
        <w:pict>
          <v:shape id="_x0000_s1221" type="#_x0000_t202" style="position:absolute;margin-left:200.9pt;margin-top:100.1pt;width:26.05pt;height:36.3pt;z-index:1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1;mso-fit-shape-to-text:t">
              <w:txbxContent>
                <w:p w:rsidR="002F29D7" w:rsidRPr="00804D8F" w:rsidRDefault="002F29D7" w:rsidP="0098627C">
                  <w:pPr>
                    <w:rPr>
                      <w:color w:val="FF0000"/>
                      <w:sz w:val="44"/>
                    </w:rPr>
                  </w:pPr>
                  <w:r>
                    <w:rPr>
                      <w:color w:val="FF0000"/>
                      <w:sz w:val="44"/>
                    </w:rPr>
                    <w:t>2</w:t>
                  </w:r>
                </w:p>
              </w:txbxContent>
            </v:textbox>
          </v:shape>
        </w:pict>
      </w:r>
      <w:r>
        <w:pict>
          <v:shape id="_x0000_i1048" type="#_x0000_t75" style="width:467.55pt;height:236.55pt">
            <v:imagedata r:id="rId32" o:title="26_TA"/>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is the TA home page. It allows TAs to upload attendance data exported from the html5 app. TAs can view their attendance, etc. by logging in as a student.</w:t>
      </w:r>
    </w:p>
    <w:p w:rsidR="0098627C" w:rsidRDefault="0098627C" w:rsidP="0098627C">
      <w:pPr>
        <w:spacing w:line="240" w:lineRule="auto"/>
      </w:pPr>
    </w:p>
    <w:p w:rsidR="0098627C" w:rsidRDefault="0098627C" w:rsidP="0098627C">
      <w:pPr>
        <w:spacing w:line="240" w:lineRule="auto"/>
      </w:pPr>
      <w:r>
        <w:rPr>
          <w:b/>
          <w:u w:val="single"/>
        </w:rPr>
        <w:t>Loading Events</w:t>
      </w:r>
      <w:r>
        <w:t>: User logs in to the online application as a TA.</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98627C">
      <w:pPr>
        <w:numPr>
          <w:ilvl w:val="0"/>
          <w:numId w:val="3"/>
        </w:numPr>
        <w:spacing w:line="240" w:lineRule="auto"/>
      </w:pPr>
      <w:r>
        <w:t>Help Button. Pulls up a help page (</w:t>
      </w:r>
      <w:r w:rsidRPr="002B4E1A">
        <w:rPr>
          <w:color w:val="4BACC6"/>
        </w:rPr>
        <w:t>27_Help</w:t>
      </w:r>
      <w:r>
        <w:rPr>
          <w:color w:val="auto"/>
        </w:rPr>
        <w:t>)</w:t>
      </w:r>
      <w:r>
        <w:t xml:space="preserve"> detailing the items on this page and how to use them.</w:t>
      </w:r>
    </w:p>
    <w:p w:rsidR="0098627C" w:rsidRDefault="0098627C" w:rsidP="0098627C">
      <w:pPr>
        <w:numPr>
          <w:ilvl w:val="0"/>
          <w:numId w:val="3"/>
        </w:numPr>
        <w:spacing w:line="240" w:lineRule="auto"/>
      </w:pPr>
      <w:r>
        <w:t xml:space="preserve">File to Upload Selector. Allow user to either type in the </w:t>
      </w:r>
      <w:proofErr w:type="spellStart"/>
      <w:r>
        <w:t>filepath</w:t>
      </w:r>
      <w:proofErr w:type="spellEnd"/>
      <w:r>
        <w:t xml:space="preserve"> of a file to upload or select it in windows explorer by clicking the “Browse” button.</w:t>
      </w:r>
    </w:p>
    <w:p w:rsidR="0098627C" w:rsidRDefault="0098627C" w:rsidP="0098627C">
      <w:pPr>
        <w:numPr>
          <w:ilvl w:val="0"/>
          <w:numId w:val="3"/>
        </w:numPr>
        <w:spacing w:line="240" w:lineRule="auto"/>
      </w:pPr>
      <w:r>
        <w:t>Upload Button. Uploads the selected attendance data file</w:t>
      </w:r>
    </w:p>
    <w:p w:rsidR="0098627C" w:rsidRDefault="0098627C" w:rsidP="0098627C">
      <w:pPr>
        <w:numPr>
          <w:ilvl w:val="0"/>
          <w:numId w:val="3"/>
        </w:numPr>
        <w:spacing w:line="240" w:lineRule="auto"/>
      </w:pPr>
      <w:r>
        <w:t>Progress Bar. Shows the progress of the attendance file upload.</w:t>
      </w:r>
    </w:p>
    <w:p w:rsidR="0098627C" w:rsidRPr="004F14FF" w:rsidRDefault="0098627C" w:rsidP="0098627C">
      <w:pPr>
        <w:numPr>
          <w:ilvl w:val="0"/>
          <w:numId w:val="3"/>
        </w:numPr>
        <w:spacing w:line="240" w:lineRule="auto"/>
      </w:pPr>
      <w:r>
        <w:t>Logout Button. Allows user to logout, returning them to the main screen (</w:t>
      </w:r>
      <w:r w:rsidRPr="002B4E1A">
        <w:rPr>
          <w:color w:val="4BACC6"/>
        </w:rPr>
        <w:t>4_Main_Page</w:t>
      </w:r>
      <w:r>
        <w:rPr>
          <w:color w:val="auto"/>
        </w:rPr>
        <w:t>).</w:t>
      </w:r>
    </w:p>
    <w:p w:rsidR="0098627C" w:rsidRPr="004F14FF" w:rsidRDefault="0098627C" w:rsidP="0098627C">
      <w:pPr>
        <w:numPr>
          <w:ilvl w:val="0"/>
          <w:numId w:val="3"/>
        </w:numPr>
        <w:spacing w:line="240" w:lineRule="auto"/>
      </w:pPr>
      <w:r>
        <w:rPr>
          <w:color w:val="auto"/>
        </w:rPr>
        <w:t>File Not Found Alert. The file specified to upload in (</w:t>
      </w:r>
      <w:r>
        <w:rPr>
          <w:color w:val="FF0000"/>
        </w:rPr>
        <w:t>2</w:t>
      </w:r>
      <w:r>
        <w:rPr>
          <w:color w:val="auto"/>
        </w:rPr>
        <w:t>) could not be found when (</w:t>
      </w:r>
      <w:r>
        <w:rPr>
          <w:color w:val="FF0000"/>
        </w:rPr>
        <w:t>3</w:t>
      </w:r>
      <w:r>
        <w:rPr>
          <w:color w:val="auto"/>
        </w:rPr>
        <w:t>) is clicked.</w:t>
      </w:r>
    </w:p>
    <w:p w:rsidR="0098627C" w:rsidRPr="004F14FF" w:rsidRDefault="0098627C" w:rsidP="0098627C">
      <w:pPr>
        <w:numPr>
          <w:ilvl w:val="0"/>
          <w:numId w:val="3"/>
        </w:numPr>
        <w:spacing w:line="240" w:lineRule="auto"/>
      </w:pPr>
      <w:r>
        <w:rPr>
          <w:color w:val="auto"/>
        </w:rPr>
        <w:t>File Type Alert. The type of the file specified to upload in (</w:t>
      </w:r>
      <w:r>
        <w:rPr>
          <w:color w:val="FF0000"/>
        </w:rPr>
        <w:t>2</w:t>
      </w:r>
      <w:r>
        <w:rPr>
          <w:color w:val="auto"/>
        </w:rPr>
        <w:t>) when (</w:t>
      </w:r>
      <w:r>
        <w:rPr>
          <w:color w:val="FF0000"/>
        </w:rPr>
        <w:t>3</w:t>
      </w:r>
      <w:r>
        <w:rPr>
          <w:color w:val="auto"/>
        </w:rPr>
        <w:t>) is clicked is not supported.</w:t>
      </w:r>
    </w:p>
    <w:p w:rsidR="0098627C" w:rsidRDefault="0098627C" w:rsidP="0098627C">
      <w:pPr>
        <w:numPr>
          <w:ilvl w:val="0"/>
          <w:numId w:val="3"/>
        </w:numPr>
        <w:spacing w:line="240" w:lineRule="auto"/>
      </w:pPr>
      <w:r>
        <w:t>Page Trail. This allows the user to go back to any page higher up in the page hierarchy. “Logout” logs the user out and returns them to the main screen (</w:t>
      </w:r>
      <w:r w:rsidRPr="002B4E1A">
        <w:rPr>
          <w:color w:val="4BACC6"/>
        </w:rPr>
        <w:t>4_Main_Page</w:t>
      </w:r>
      <w:r w:rsidRPr="002F387B">
        <w:rPr>
          <w:color w:val="auto"/>
        </w:rPr>
        <w:t>).</w:t>
      </w:r>
    </w:p>
    <w:p w:rsidR="0098627C" w:rsidRDefault="0098627C" w:rsidP="0098627C">
      <w:pPr>
        <w:spacing w:line="240" w:lineRule="auto"/>
      </w:pPr>
      <w:r>
        <w:br w:type="page"/>
      </w:r>
      <w:r>
        <w:lastRenderedPageBreak/>
        <w:t>27_Help</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98627C" w:rsidP="0098627C">
      <w:pPr>
        <w:spacing w:line="240" w:lineRule="auto"/>
      </w:pPr>
      <w:r>
        <w:rPr>
          <w:noProof/>
        </w:rPr>
        <w:pict>
          <v:shape id="_x0000_s1229" type="#_x0000_t202" style="position:absolute;margin-left:392.75pt;margin-top:49.35pt;width:26.05pt;height:36.3pt;z-index:1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9;mso-fit-shape-to-text:t">
              <w:txbxContent>
                <w:p w:rsidR="002F29D7" w:rsidRPr="00804D8F" w:rsidRDefault="002F29D7" w:rsidP="0098627C">
                  <w:pPr>
                    <w:rPr>
                      <w:color w:val="FF0000"/>
                      <w:sz w:val="44"/>
                    </w:rPr>
                  </w:pPr>
                  <w:r w:rsidRPr="00804D8F">
                    <w:rPr>
                      <w:color w:val="FF0000"/>
                      <w:sz w:val="44"/>
                    </w:rPr>
                    <w:t>1</w:t>
                  </w:r>
                </w:p>
              </w:txbxContent>
            </v:textbox>
          </v:shape>
        </w:pict>
      </w:r>
      <w:r>
        <w:rPr>
          <w:noProof/>
        </w:rPr>
        <w:pict>
          <v:shape id="_x0000_s1228" type="#_x0000_t202" style="position:absolute;margin-left:34.05pt;margin-top:122.05pt;width:26.05pt;height:36.3pt;z-index:1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8;mso-fit-shape-to-text:t">
              <w:txbxContent>
                <w:p w:rsidR="002F29D7" w:rsidRPr="00804D8F" w:rsidRDefault="002F29D7" w:rsidP="0098627C">
                  <w:pPr>
                    <w:rPr>
                      <w:color w:val="FF0000"/>
                      <w:sz w:val="44"/>
                    </w:rPr>
                  </w:pPr>
                  <w:r>
                    <w:rPr>
                      <w:color w:val="FF0000"/>
                      <w:sz w:val="44"/>
                    </w:rPr>
                    <w:t>2</w:t>
                  </w:r>
                </w:p>
              </w:txbxContent>
            </v:textbox>
          </v:shape>
        </w:pict>
      </w:r>
      <w:r>
        <w:pict>
          <v:shape id="_x0000_i1049" type="#_x0000_t75" style="width:400.2pt;height:303.9pt" o:allowoverlap="f">
            <v:imagedata r:id="rId33" o:title=""/>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screen pops up over other screens when the Help Button is pushed. It is custom tailored to each screen.</w:t>
      </w:r>
    </w:p>
    <w:p w:rsidR="0098627C" w:rsidRDefault="0098627C" w:rsidP="0098627C">
      <w:pPr>
        <w:spacing w:line="240" w:lineRule="auto"/>
      </w:pPr>
    </w:p>
    <w:p w:rsidR="0098627C" w:rsidRDefault="0098627C" w:rsidP="0098627C">
      <w:pPr>
        <w:spacing w:line="240" w:lineRule="auto"/>
      </w:pPr>
      <w:r>
        <w:rPr>
          <w:b/>
          <w:u w:val="single"/>
        </w:rPr>
        <w:t>Loading Events</w:t>
      </w:r>
      <w:r>
        <w:t>: This screen pops up over other screens when the Help Button is pushed.</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Pr="002F387B" w:rsidRDefault="0098627C" w:rsidP="0098627C">
      <w:pPr>
        <w:numPr>
          <w:ilvl w:val="0"/>
          <w:numId w:val="4"/>
        </w:numPr>
        <w:spacing w:line="240" w:lineRule="auto"/>
      </w:pPr>
      <w:r>
        <w:t>Exit Button. Closes the help window (</w:t>
      </w:r>
      <w:r>
        <w:rPr>
          <w:color w:val="FF0000"/>
        </w:rPr>
        <w:t>2</w:t>
      </w:r>
      <w:r>
        <w:rPr>
          <w:color w:val="auto"/>
        </w:rPr>
        <w:t>), revealing the page it was loaded over.</w:t>
      </w:r>
    </w:p>
    <w:p w:rsidR="0098627C" w:rsidRPr="002F387B" w:rsidRDefault="0098627C" w:rsidP="0098627C">
      <w:pPr>
        <w:numPr>
          <w:ilvl w:val="0"/>
          <w:numId w:val="4"/>
        </w:numPr>
        <w:spacing w:line="240" w:lineRule="auto"/>
      </w:pPr>
      <w:r>
        <w:rPr>
          <w:color w:val="auto"/>
        </w:rPr>
        <w:t>Help Window. Gives a detailed account of how to use the page in which the Help Button was clicked.</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br w:type="page"/>
      </w:r>
      <w:r>
        <w:lastRenderedPageBreak/>
        <w:t>28_Student_View_Attendance_List</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98627C" w:rsidP="0098627C">
      <w:pPr>
        <w:spacing w:line="240" w:lineRule="auto"/>
      </w:pPr>
      <w:r>
        <w:rPr>
          <w:noProof/>
        </w:rPr>
        <w:pict>
          <v:shape id="_x0000_s1272" type="#_x0000_t202" style="position:absolute;margin-left:-20.05pt;margin-top:53.1pt;width:26.05pt;height:36.3pt;z-index:6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2;mso-fit-shape-to-text:t">
              <w:txbxContent>
                <w:p w:rsidR="002F29D7" w:rsidRPr="00804D8F" w:rsidRDefault="002F29D7" w:rsidP="0098627C">
                  <w:pPr>
                    <w:rPr>
                      <w:color w:val="FF0000"/>
                      <w:sz w:val="44"/>
                    </w:rPr>
                  </w:pPr>
                  <w:r>
                    <w:rPr>
                      <w:color w:val="FF0000"/>
                      <w:sz w:val="44"/>
                    </w:rPr>
                    <w:t>8</w:t>
                  </w:r>
                </w:p>
              </w:txbxContent>
            </v:textbox>
          </v:shape>
        </w:pict>
      </w:r>
      <w:r>
        <w:rPr>
          <w:noProof/>
        </w:rPr>
        <w:pict>
          <v:shape id="_x0000_s1235" type="#_x0000_t202" style="position:absolute;margin-left:345.65pt;margin-top:89.6pt;width:26.05pt;height:36.3pt;z-index:2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5;mso-fit-shape-to-text:t">
              <w:txbxContent>
                <w:p w:rsidR="002F29D7" w:rsidRPr="00804D8F" w:rsidRDefault="002F29D7" w:rsidP="0098627C">
                  <w:pPr>
                    <w:rPr>
                      <w:color w:val="FF0000"/>
                      <w:sz w:val="44"/>
                    </w:rPr>
                  </w:pPr>
                  <w:r>
                    <w:rPr>
                      <w:color w:val="FF0000"/>
                      <w:sz w:val="44"/>
                    </w:rPr>
                    <w:t>5</w:t>
                  </w:r>
                </w:p>
              </w:txbxContent>
            </v:textbox>
          </v:shape>
        </w:pict>
      </w:r>
      <w:r>
        <w:rPr>
          <w:noProof/>
        </w:rPr>
        <w:pict>
          <v:shape id="_x0000_s1231" type="#_x0000_t202" style="position:absolute;margin-left:223.8pt;margin-top:89.4pt;width:26.05pt;height:36.3pt;z-index:2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1;mso-fit-shape-to-text:t">
              <w:txbxContent>
                <w:p w:rsidR="002F29D7" w:rsidRPr="00804D8F" w:rsidRDefault="002F29D7" w:rsidP="0098627C">
                  <w:pPr>
                    <w:rPr>
                      <w:color w:val="FF0000"/>
                      <w:sz w:val="44"/>
                    </w:rPr>
                  </w:pPr>
                  <w:r>
                    <w:rPr>
                      <w:color w:val="FF0000"/>
                      <w:sz w:val="44"/>
                    </w:rPr>
                    <w:t>3</w:t>
                  </w:r>
                </w:p>
              </w:txbxContent>
            </v:textbox>
          </v:shape>
        </w:pict>
      </w:r>
      <w:r>
        <w:rPr>
          <w:noProof/>
        </w:rPr>
        <w:pict>
          <v:shape id="_x0000_s1234" type="#_x0000_t202" style="position:absolute;margin-left:281.15pt;margin-top:89.5pt;width:26.05pt;height:36.3pt;z-index:2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4;mso-fit-shape-to-text:t">
              <w:txbxContent>
                <w:p w:rsidR="002F29D7" w:rsidRPr="00804D8F" w:rsidRDefault="002F29D7" w:rsidP="0098627C">
                  <w:pPr>
                    <w:rPr>
                      <w:color w:val="FF0000"/>
                      <w:sz w:val="44"/>
                    </w:rPr>
                  </w:pPr>
                  <w:r>
                    <w:rPr>
                      <w:color w:val="FF0000"/>
                      <w:sz w:val="44"/>
                    </w:rPr>
                    <w:t>4</w:t>
                  </w:r>
                </w:p>
              </w:txbxContent>
            </v:textbox>
          </v:shape>
        </w:pict>
      </w:r>
      <w:r>
        <w:rPr>
          <w:noProof/>
        </w:rPr>
        <w:pict>
          <v:shape id="_x0000_s1230" type="#_x0000_t202" style="position:absolute;margin-left:162.95pt;margin-top:88.55pt;width:26.05pt;height:36.3pt;z-index:2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0;mso-fit-shape-to-text:t">
              <w:txbxContent>
                <w:p w:rsidR="002F29D7" w:rsidRPr="00804D8F" w:rsidRDefault="002F29D7" w:rsidP="0098627C">
                  <w:pPr>
                    <w:rPr>
                      <w:color w:val="FF0000"/>
                      <w:sz w:val="44"/>
                    </w:rPr>
                  </w:pPr>
                  <w:r>
                    <w:rPr>
                      <w:color w:val="FF0000"/>
                      <w:sz w:val="44"/>
                    </w:rPr>
                    <w:t>2</w:t>
                  </w:r>
                </w:p>
              </w:txbxContent>
            </v:textbox>
          </v:shape>
        </w:pict>
      </w:r>
      <w:r>
        <w:rPr>
          <w:noProof/>
        </w:rPr>
        <w:pict>
          <v:shape id="_x0000_s1232" type="#_x0000_t202" style="position:absolute;margin-left:105.5pt;margin-top:88.55pt;width:26.05pt;height:36.3pt;z-index:2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2;mso-fit-shape-to-text:t">
              <w:txbxContent>
                <w:p w:rsidR="002F29D7" w:rsidRPr="00804D8F" w:rsidRDefault="002F29D7" w:rsidP="0098627C">
                  <w:pPr>
                    <w:rPr>
                      <w:color w:val="FF0000"/>
                      <w:sz w:val="44"/>
                    </w:rPr>
                  </w:pPr>
                  <w:r w:rsidRPr="00804D8F">
                    <w:rPr>
                      <w:color w:val="FF0000"/>
                      <w:sz w:val="44"/>
                    </w:rPr>
                    <w:t>1</w:t>
                  </w:r>
                </w:p>
              </w:txbxContent>
            </v:textbox>
          </v:shape>
        </w:pict>
      </w:r>
      <w:r>
        <w:rPr>
          <w:noProof/>
        </w:rPr>
        <w:pict>
          <v:shape id="_x0000_s1275" type="#_x0000_t202" style="position:absolute;margin-left:433.7pt;margin-top:51.7pt;width:30.95pt;height:36.3pt;z-index:6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5;mso-fit-shape-to-text:t">
              <w:txbxContent>
                <w:p w:rsidR="002F29D7" w:rsidRPr="00804D8F" w:rsidRDefault="002F29D7" w:rsidP="0098627C">
                  <w:pPr>
                    <w:rPr>
                      <w:color w:val="FF0000"/>
                      <w:sz w:val="44"/>
                    </w:rPr>
                  </w:pPr>
                  <w:r>
                    <w:rPr>
                      <w:color w:val="FF0000"/>
                      <w:sz w:val="44"/>
                    </w:rPr>
                    <w:t>9</w:t>
                  </w:r>
                </w:p>
              </w:txbxContent>
            </v:textbox>
          </v:shape>
        </w:pict>
      </w:r>
      <w:r>
        <w:rPr>
          <w:noProof/>
        </w:rPr>
        <w:pict>
          <v:rect id="_x0000_s1294" style="position:absolute;margin-left:195.05pt;margin-top:240.75pt;width:126.45pt;height:30.15pt;z-index:84" strokecolor="white"/>
        </w:pict>
      </w:r>
      <w:r>
        <w:rPr>
          <w:noProof/>
        </w:rPr>
        <w:pict>
          <v:shape id="_x0000_s1271" type="#_x0000_t202" style="position:absolute;margin-left:26.1pt;margin-top:234.6pt;width:26.05pt;height:36.3pt;z-index:6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1;mso-fit-shape-to-text:t">
              <w:txbxContent>
                <w:p w:rsidR="002F29D7" w:rsidRPr="00804D8F" w:rsidRDefault="002F29D7" w:rsidP="0098627C">
                  <w:pPr>
                    <w:rPr>
                      <w:color w:val="FF0000"/>
                      <w:sz w:val="44"/>
                    </w:rPr>
                  </w:pPr>
                  <w:r>
                    <w:rPr>
                      <w:color w:val="FF0000"/>
                      <w:sz w:val="44"/>
                    </w:rPr>
                    <w:t>7</w:t>
                  </w:r>
                </w:p>
              </w:txbxContent>
            </v:textbox>
          </v:shape>
        </w:pict>
      </w:r>
      <w:r>
        <w:rPr>
          <w:noProof/>
        </w:rPr>
        <w:pict>
          <v:shape id="_x0000_s1233" type="#_x0000_t202" style="position:absolute;margin-left:-20.2pt;margin-top:126.9pt;width:26.05pt;height:36.3pt;z-index:2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3;mso-fit-shape-to-text:t">
              <w:txbxContent>
                <w:p w:rsidR="002F29D7" w:rsidRPr="00804D8F" w:rsidRDefault="002F29D7" w:rsidP="0098627C">
                  <w:pPr>
                    <w:rPr>
                      <w:color w:val="FF0000"/>
                      <w:sz w:val="44"/>
                    </w:rPr>
                  </w:pPr>
                  <w:r>
                    <w:rPr>
                      <w:color w:val="FF0000"/>
                      <w:sz w:val="44"/>
                    </w:rPr>
                    <w:t>6</w:t>
                  </w:r>
                </w:p>
              </w:txbxContent>
            </v:textbox>
          </v:shape>
        </w:pict>
      </w:r>
      <w:r>
        <w:pict>
          <v:shape id="_x0000_i1050" type="#_x0000_t75" style="width:443.2pt;height:324.45pt" o:allowoverlap="f">
            <v:imagedata r:id="rId34"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page where students can view the list of their attendances by date.</w:t>
      </w:r>
    </w:p>
    <w:p w:rsidR="0098627C" w:rsidRDefault="0098627C" w:rsidP="0098627C">
      <w:pPr>
        <w:spacing w:line="240" w:lineRule="auto"/>
      </w:pPr>
    </w:p>
    <w:p w:rsidR="0098627C" w:rsidRPr="00347058" w:rsidRDefault="0098627C" w:rsidP="0098627C">
      <w:pPr>
        <w:spacing w:line="240" w:lineRule="auto"/>
        <w:rPr>
          <w:color w:val="auto"/>
        </w:rPr>
      </w:pPr>
      <w:r>
        <w:rPr>
          <w:b/>
          <w:u w:val="single"/>
        </w:rPr>
        <w:t>Loading Event</w:t>
      </w:r>
      <w:r>
        <w:t>: This page is loaded by clicking the “View Attendance” button on the Student Main Page (</w:t>
      </w:r>
      <w:r w:rsidRPr="002B4E1A">
        <w:rPr>
          <w:color w:val="4BACC6"/>
        </w:rPr>
        <w:t>7_Student_Page</w:t>
      </w:r>
      <w:r>
        <w:t>). It can also be switched to from any other attendance page using the Attendance Page Tabs (</w:t>
      </w:r>
      <w:r>
        <w:rPr>
          <w:color w:val="FF0000"/>
        </w:rPr>
        <w:t>6</w:t>
      </w:r>
      <w:r>
        <w:rPr>
          <w:color w:val="auto"/>
        </w:rPr>
        <w:t>).</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98627C">
      <w:pPr>
        <w:numPr>
          <w:ilvl w:val="0"/>
          <w:numId w:val="5"/>
        </w:numPr>
        <w:spacing w:line="240" w:lineRule="auto"/>
      </w:pPr>
      <w:r>
        <w:t>Date Column. This shows the date for each attendance record.</w:t>
      </w:r>
    </w:p>
    <w:p w:rsidR="0098627C" w:rsidRDefault="0098627C" w:rsidP="0098627C">
      <w:pPr>
        <w:numPr>
          <w:ilvl w:val="0"/>
          <w:numId w:val="5"/>
        </w:numPr>
        <w:spacing w:line="240" w:lineRule="auto"/>
      </w:pPr>
      <w:r>
        <w:t>Present Column. Shows the days the user was present.</w:t>
      </w:r>
    </w:p>
    <w:p w:rsidR="0098627C" w:rsidRDefault="0098627C" w:rsidP="0098627C">
      <w:pPr>
        <w:numPr>
          <w:ilvl w:val="0"/>
          <w:numId w:val="5"/>
        </w:numPr>
        <w:spacing w:line="240" w:lineRule="auto"/>
      </w:pPr>
      <w:r>
        <w:t>Absent Column. Shows the days the user was absent.</w:t>
      </w:r>
    </w:p>
    <w:p w:rsidR="0098627C" w:rsidRDefault="0098627C" w:rsidP="0098627C">
      <w:pPr>
        <w:numPr>
          <w:ilvl w:val="0"/>
          <w:numId w:val="5"/>
        </w:numPr>
        <w:spacing w:line="240" w:lineRule="auto"/>
      </w:pPr>
      <w:r>
        <w:t>Tardy Column. Shows the days the user was tardy.</w:t>
      </w:r>
    </w:p>
    <w:p w:rsidR="0098627C" w:rsidRDefault="0098627C" w:rsidP="0098627C">
      <w:pPr>
        <w:numPr>
          <w:ilvl w:val="0"/>
          <w:numId w:val="5"/>
        </w:numPr>
        <w:spacing w:line="240" w:lineRule="auto"/>
      </w:pPr>
      <w:r>
        <w:t>Excused Column. Shows the absences that were excused.</w:t>
      </w:r>
    </w:p>
    <w:p w:rsidR="0098627C" w:rsidRPr="00512B23" w:rsidRDefault="0098627C" w:rsidP="0098627C">
      <w:pPr>
        <w:numPr>
          <w:ilvl w:val="0"/>
          <w:numId w:val="5"/>
        </w:numPr>
        <w:spacing w:line="240" w:lineRule="auto"/>
      </w:pPr>
      <w:r>
        <w:t>Attendance Page Tabs. Allows the user to switch between (</w:t>
      </w:r>
      <w:r w:rsidRPr="002B4E1A">
        <w:rPr>
          <w:rFonts w:eastAsia="Times New Roman"/>
          <w:color w:val="4BACC6"/>
        </w:rPr>
        <w:t>8_Student_Bar_Graph</w:t>
      </w:r>
      <w:proofErr w:type="gramStart"/>
      <w:r>
        <w:rPr>
          <w:rFonts w:eastAsia="Times New Roman"/>
        </w:rPr>
        <w:t>)  (</w:t>
      </w:r>
      <w:proofErr w:type="gramEnd"/>
      <w:r w:rsidRPr="002B4E1A">
        <w:rPr>
          <w:rFonts w:eastAsia="Times New Roman"/>
          <w:color w:val="4BACC6"/>
        </w:rPr>
        <w:t>9_Student_Line_Graph</w:t>
      </w:r>
      <w:r>
        <w:rPr>
          <w:rFonts w:eastAsia="Times New Roman"/>
        </w:rPr>
        <w:t>) (</w:t>
      </w:r>
      <w:r w:rsidRPr="002B4E1A">
        <w:rPr>
          <w:rFonts w:eastAsia="Times New Roman"/>
          <w:color w:val="4BACC6"/>
        </w:rPr>
        <w:t>10_Student_Pie_Chart</w:t>
      </w:r>
      <w:r>
        <w:rPr>
          <w:rFonts w:eastAsia="Times New Roman"/>
        </w:rPr>
        <w:t>), and (</w:t>
      </w:r>
      <w:r w:rsidRPr="002B4E1A">
        <w:rPr>
          <w:rFonts w:eastAsia="Times New Roman"/>
          <w:color w:val="4BACC6"/>
        </w:rPr>
        <w:t>29_Student_Absence_Form_List</w:t>
      </w:r>
      <w:r>
        <w:rPr>
          <w:rFonts w:eastAsia="Times New Roman"/>
        </w:rPr>
        <w:t>).</w:t>
      </w:r>
    </w:p>
    <w:p w:rsidR="0098627C" w:rsidRDefault="0098627C" w:rsidP="0098627C">
      <w:pPr>
        <w:numPr>
          <w:ilvl w:val="0"/>
          <w:numId w:val="5"/>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5"/>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Default="0098627C" w:rsidP="0098627C">
      <w:pPr>
        <w:numPr>
          <w:ilvl w:val="0"/>
          <w:numId w:val="5"/>
        </w:numPr>
        <w:spacing w:line="240" w:lineRule="auto"/>
      </w:pPr>
      <w:r>
        <w:rPr>
          <w:rFonts w:eastAsia="Times New Roman"/>
        </w:rPr>
        <w:t>Help Button. Pulls up a help page (</w:t>
      </w:r>
      <w:r>
        <w:rPr>
          <w:rFonts w:eastAsia="Times New Roman"/>
          <w:color w:val="4BACC6"/>
        </w:rPr>
        <w:t>27_Help</w:t>
      </w:r>
      <w:r>
        <w:rPr>
          <w:rFonts w:eastAsia="Times New Roman"/>
          <w:color w:val="auto"/>
        </w:rPr>
        <w:t>)</w:t>
      </w:r>
      <w:r>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29_Student_Absence_Form_List</w:t>
      </w:r>
    </w:p>
    <w:p w:rsidR="0098627C" w:rsidRDefault="0098627C" w:rsidP="0098627C">
      <w:pPr>
        <w:spacing w:line="240" w:lineRule="auto"/>
      </w:pPr>
      <w:r>
        <w:t xml:space="preserve">Sketch: Todd Wegter, </w:t>
      </w:r>
      <w:proofErr w:type="spellStart"/>
      <w:r>
        <w:t>Yifei</w:t>
      </w:r>
      <w:proofErr w:type="spellEnd"/>
      <w:r>
        <w:t xml:space="preserve">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98627C" w:rsidP="0098627C">
      <w:pPr>
        <w:spacing w:line="240" w:lineRule="auto"/>
      </w:pPr>
      <w:r>
        <w:rPr>
          <w:noProof/>
        </w:rPr>
        <w:pict>
          <v:shape id="_x0000_s1276" type="#_x0000_t202" style="position:absolute;margin-left:445.8pt;margin-top:58.25pt;width:52.7pt;height:36.3pt;z-index:6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6;mso-fit-shape-to-text:t">
              <w:txbxContent>
                <w:p w:rsidR="002F29D7" w:rsidRPr="00804D8F" w:rsidRDefault="002F29D7" w:rsidP="0098627C">
                  <w:pPr>
                    <w:rPr>
                      <w:color w:val="FF0000"/>
                      <w:sz w:val="44"/>
                    </w:rPr>
                  </w:pPr>
                  <w:r>
                    <w:rPr>
                      <w:color w:val="FF0000"/>
                      <w:sz w:val="44"/>
                    </w:rPr>
                    <w:t>9</w:t>
                  </w:r>
                </w:p>
              </w:txbxContent>
            </v:textbox>
          </v:shape>
        </w:pict>
      </w:r>
      <w:r>
        <w:rPr>
          <w:noProof/>
        </w:rPr>
        <w:pict>
          <v:shape id="_x0000_s1274" type="#_x0000_t202" style="position:absolute;margin-left:-19.1pt;margin-top:51.55pt;width:26.05pt;height:36.3pt;z-index:6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4;mso-fit-shape-to-text:t">
              <w:txbxContent>
                <w:p w:rsidR="002F29D7" w:rsidRPr="00804D8F" w:rsidRDefault="002F29D7" w:rsidP="0098627C">
                  <w:pPr>
                    <w:rPr>
                      <w:color w:val="FF0000"/>
                      <w:sz w:val="44"/>
                    </w:rPr>
                  </w:pPr>
                  <w:r>
                    <w:rPr>
                      <w:color w:val="FF0000"/>
                      <w:sz w:val="44"/>
                    </w:rPr>
                    <w:t>8</w:t>
                  </w:r>
                </w:p>
              </w:txbxContent>
            </v:textbox>
          </v:shape>
        </w:pict>
      </w:r>
      <w:r>
        <w:rPr>
          <w:noProof/>
        </w:rPr>
        <w:pict>
          <v:shape id="_x0000_s1240" type="#_x0000_t202" style="position:absolute;margin-left:23.6pt;margin-top:238.25pt;width:26.05pt;height:36.3pt;z-index:3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0;mso-fit-shape-to-text:t">
              <w:txbxContent>
                <w:p w:rsidR="002F29D7" w:rsidRPr="00804D8F" w:rsidRDefault="002F29D7" w:rsidP="0098627C">
                  <w:pPr>
                    <w:rPr>
                      <w:color w:val="FF0000"/>
                      <w:sz w:val="44"/>
                    </w:rPr>
                  </w:pPr>
                  <w:r>
                    <w:rPr>
                      <w:color w:val="FF0000"/>
                      <w:sz w:val="44"/>
                    </w:rPr>
                    <w:t>7</w:t>
                  </w:r>
                </w:p>
              </w:txbxContent>
            </v:textbox>
          </v:shape>
        </w:pict>
      </w:r>
      <w:r>
        <w:rPr>
          <w:noProof/>
        </w:rPr>
        <w:pict>
          <v:shape id="_x0000_s1239" type="#_x0000_t202" style="position:absolute;margin-left:-19.1pt;margin-top:124.1pt;width:26.05pt;height:36.3pt;z-index:2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9;mso-fit-shape-to-text:t">
              <w:txbxContent>
                <w:p w:rsidR="002F29D7" w:rsidRPr="00804D8F" w:rsidRDefault="002F29D7" w:rsidP="0098627C">
                  <w:pPr>
                    <w:rPr>
                      <w:color w:val="FF0000"/>
                      <w:sz w:val="44"/>
                    </w:rPr>
                  </w:pPr>
                  <w:r>
                    <w:rPr>
                      <w:color w:val="FF0000"/>
                      <w:sz w:val="44"/>
                    </w:rPr>
                    <w:t>6</w:t>
                  </w:r>
                </w:p>
              </w:txbxContent>
            </v:textbox>
          </v:shape>
        </w:pict>
      </w:r>
      <w:r>
        <w:rPr>
          <w:noProof/>
        </w:rPr>
        <w:pict>
          <v:shape id="_x0000_s1242" type="#_x0000_t202" style="position:absolute;margin-left:362.7pt;margin-top:75.2pt;width:26.05pt;height:36.3pt;z-index:3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2;mso-fit-shape-to-text:t">
              <w:txbxContent>
                <w:p w:rsidR="002F29D7" w:rsidRPr="00804D8F" w:rsidRDefault="002F29D7" w:rsidP="0098627C">
                  <w:pPr>
                    <w:rPr>
                      <w:color w:val="FF0000"/>
                      <w:sz w:val="44"/>
                    </w:rPr>
                  </w:pPr>
                  <w:r>
                    <w:rPr>
                      <w:color w:val="FF0000"/>
                      <w:sz w:val="44"/>
                    </w:rPr>
                    <w:t>5</w:t>
                  </w:r>
                </w:p>
              </w:txbxContent>
            </v:textbox>
          </v:shape>
        </w:pict>
      </w:r>
      <w:r>
        <w:rPr>
          <w:noProof/>
        </w:rPr>
        <w:pict>
          <v:shape id="_x0000_s1241" type="#_x0000_t202" style="position:absolute;margin-left:299.05pt;margin-top:75.2pt;width:26.05pt;height:36.3pt;z-index:3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1;mso-fit-shape-to-text:t">
              <w:txbxContent>
                <w:p w:rsidR="002F29D7" w:rsidRPr="00804D8F" w:rsidRDefault="002F29D7" w:rsidP="0098627C">
                  <w:pPr>
                    <w:rPr>
                      <w:color w:val="FF0000"/>
                      <w:sz w:val="44"/>
                    </w:rPr>
                  </w:pPr>
                  <w:r>
                    <w:rPr>
                      <w:color w:val="FF0000"/>
                      <w:sz w:val="44"/>
                    </w:rPr>
                    <w:t>4</w:t>
                  </w:r>
                </w:p>
              </w:txbxContent>
            </v:textbox>
          </v:shape>
        </w:pict>
      </w:r>
      <w:r>
        <w:rPr>
          <w:noProof/>
        </w:rPr>
        <w:pict>
          <v:shape id="_x0000_s1237" type="#_x0000_t202" style="position:absolute;margin-left:248.9pt;margin-top:75.2pt;width:26.05pt;height:36.3pt;z-index:2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7;mso-fit-shape-to-text:t">
              <w:txbxContent>
                <w:p w:rsidR="002F29D7" w:rsidRPr="00804D8F" w:rsidRDefault="002F29D7" w:rsidP="0098627C">
                  <w:pPr>
                    <w:rPr>
                      <w:color w:val="FF0000"/>
                      <w:sz w:val="44"/>
                    </w:rPr>
                  </w:pPr>
                  <w:r>
                    <w:rPr>
                      <w:color w:val="FF0000"/>
                      <w:sz w:val="44"/>
                    </w:rPr>
                    <w:t>3</w:t>
                  </w:r>
                </w:p>
              </w:txbxContent>
            </v:textbox>
          </v:shape>
        </w:pict>
      </w:r>
      <w:r>
        <w:rPr>
          <w:noProof/>
        </w:rPr>
        <w:pict>
          <v:shape id="_x0000_s1238" type="#_x0000_t202" style="position:absolute;margin-left:103.15pt;margin-top:183.05pt;width:26.05pt;height:36.3pt;z-index:2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8;mso-fit-shape-to-text:t">
              <w:txbxContent>
                <w:p w:rsidR="002F29D7" w:rsidRPr="00804D8F" w:rsidRDefault="002F29D7" w:rsidP="0098627C">
                  <w:pPr>
                    <w:rPr>
                      <w:color w:val="FF0000"/>
                      <w:sz w:val="44"/>
                    </w:rPr>
                  </w:pPr>
                  <w:r w:rsidRPr="00804D8F">
                    <w:rPr>
                      <w:color w:val="FF0000"/>
                      <w:sz w:val="44"/>
                    </w:rPr>
                    <w:t>1</w:t>
                  </w:r>
                </w:p>
              </w:txbxContent>
            </v:textbox>
          </v:shape>
        </w:pict>
      </w:r>
      <w:r>
        <w:rPr>
          <w:noProof/>
        </w:rPr>
        <w:pict>
          <v:shape id="_x0000_s1236" type="#_x0000_t202" style="position:absolute;margin-left:164.1pt;margin-top:75pt;width:26.05pt;height:36.3pt;z-index:2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6;mso-fit-shape-to-text:t">
              <w:txbxContent>
                <w:p w:rsidR="002F29D7" w:rsidRPr="00804D8F" w:rsidRDefault="002F29D7" w:rsidP="0098627C">
                  <w:pPr>
                    <w:rPr>
                      <w:color w:val="FF0000"/>
                      <w:sz w:val="44"/>
                    </w:rPr>
                  </w:pPr>
                  <w:r>
                    <w:rPr>
                      <w:color w:val="FF0000"/>
                      <w:sz w:val="44"/>
                    </w:rPr>
                    <w:t>2</w:t>
                  </w:r>
                </w:p>
              </w:txbxContent>
            </v:textbox>
          </v:shape>
        </w:pict>
      </w:r>
      <w:r>
        <w:pict>
          <v:shape id="_x0000_i1051" type="#_x0000_t75" style="width:443.2pt;height:324.45pt" o:allowoverlap="f">
            <v:imagedata r:id="rId35"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student view of absence forms he or she has submitted.</w:t>
      </w:r>
    </w:p>
    <w:p w:rsidR="0098627C" w:rsidRDefault="0098627C" w:rsidP="0098627C">
      <w:pPr>
        <w:spacing w:line="240" w:lineRule="auto"/>
      </w:pPr>
    </w:p>
    <w:p w:rsidR="0098627C" w:rsidRPr="00347058" w:rsidRDefault="0098627C" w:rsidP="0098627C">
      <w:pPr>
        <w:spacing w:line="240" w:lineRule="auto"/>
        <w:rPr>
          <w:color w:val="auto"/>
        </w:rPr>
      </w:pPr>
      <w:r>
        <w:rPr>
          <w:b/>
          <w:u w:val="single"/>
        </w:rPr>
        <w:t>Loading Events</w:t>
      </w:r>
      <w:r>
        <w:t>: This page can also be switched to from any other attendance page using the Attendance Page Tabs (</w:t>
      </w:r>
      <w:r>
        <w:rPr>
          <w:color w:val="FF0000"/>
        </w:rPr>
        <w:t>6</w:t>
      </w:r>
      <w:r>
        <w:rPr>
          <w:color w:val="auto"/>
        </w:rPr>
        <w:t>).</w:t>
      </w:r>
    </w:p>
    <w:p w:rsidR="0098627C" w:rsidRPr="00512B23" w:rsidRDefault="0098627C" w:rsidP="0098627C">
      <w:pPr>
        <w:spacing w:line="240" w:lineRule="auto"/>
      </w:pPr>
    </w:p>
    <w:p w:rsidR="0098627C" w:rsidRDefault="0098627C" w:rsidP="0098627C">
      <w:pPr>
        <w:spacing w:line="240" w:lineRule="auto"/>
      </w:pPr>
      <w:r>
        <w:rPr>
          <w:b/>
          <w:u w:val="single"/>
        </w:rPr>
        <w:t>Interface Elements</w:t>
      </w:r>
      <w:r>
        <w:t xml:space="preserve">: </w:t>
      </w:r>
    </w:p>
    <w:p w:rsidR="0098627C" w:rsidRDefault="0098627C" w:rsidP="0098627C">
      <w:pPr>
        <w:numPr>
          <w:ilvl w:val="0"/>
          <w:numId w:val="6"/>
        </w:numPr>
        <w:spacing w:line="240" w:lineRule="auto"/>
      </w:pPr>
      <w:r>
        <w:t>View Buttons. Allows the user to view the absence form in the specified row.</w:t>
      </w:r>
    </w:p>
    <w:p w:rsidR="0098627C" w:rsidRDefault="0098627C" w:rsidP="0098627C">
      <w:pPr>
        <w:numPr>
          <w:ilvl w:val="0"/>
          <w:numId w:val="6"/>
        </w:numPr>
        <w:spacing w:line="240" w:lineRule="auto"/>
      </w:pPr>
      <w:r>
        <w:t>Type of Request Column. Shows the type of the absence form.</w:t>
      </w:r>
    </w:p>
    <w:p w:rsidR="0098627C" w:rsidRDefault="0098627C" w:rsidP="0098627C">
      <w:pPr>
        <w:numPr>
          <w:ilvl w:val="0"/>
          <w:numId w:val="6"/>
        </w:numPr>
        <w:spacing w:line="240" w:lineRule="auto"/>
      </w:pPr>
      <w:r>
        <w:t>Start Date Column. Shows the start date for repeating absence forms and the only day for single day occurrences.</w:t>
      </w:r>
    </w:p>
    <w:p w:rsidR="0098627C" w:rsidRDefault="0098627C" w:rsidP="0098627C">
      <w:pPr>
        <w:numPr>
          <w:ilvl w:val="0"/>
          <w:numId w:val="6"/>
        </w:numPr>
        <w:spacing w:line="240" w:lineRule="auto"/>
      </w:pPr>
      <w:r>
        <w:t>End Date Column. Shows the end date for repeating absence forms.</w:t>
      </w:r>
    </w:p>
    <w:p w:rsidR="0098627C" w:rsidRDefault="0098627C" w:rsidP="0098627C">
      <w:pPr>
        <w:numPr>
          <w:ilvl w:val="0"/>
          <w:numId w:val="6"/>
        </w:numPr>
        <w:spacing w:line="240" w:lineRule="auto"/>
      </w:pPr>
      <w:r>
        <w:t>Approved Column. Shows the absence requests that have been approved.</w:t>
      </w:r>
    </w:p>
    <w:p w:rsidR="0098627C" w:rsidRPr="00512B23" w:rsidRDefault="0098627C" w:rsidP="0098627C">
      <w:pPr>
        <w:numPr>
          <w:ilvl w:val="0"/>
          <w:numId w:val="6"/>
        </w:numPr>
        <w:spacing w:line="240" w:lineRule="auto"/>
      </w:pPr>
      <w:r>
        <w:t>Attendance Page Tabs. Allows the user to switch between (</w:t>
      </w:r>
      <w:r w:rsidRPr="009A0F8F">
        <w:rPr>
          <w:rFonts w:eastAsia="Times New Roman"/>
          <w:color w:val="4BACC6"/>
        </w:rPr>
        <w:t>8_Student_Bar_Graph</w:t>
      </w:r>
      <w:proofErr w:type="gramStart"/>
      <w:r>
        <w:rPr>
          <w:rFonts w:eastAsia="Times New Roman"/>
        </w:rPr>
        <w:t>)  (</w:t>
      </w:r>
      <w:proofErr w:type="gramEnd"/>
      <w:r w:rsidRPr="009A0F8F">
        <w:rPr>
          <w:rFonts w:eastAsia="Times New Roman"/>
          <w:color w:val="4BACC6"/>
        </w:rPr>
        <w:t>9_Student_Line_Graph</w:t>
      </w:r>
      <w:r>
        <w:rPr>
          <w:rFonts w:eastAsia="Times New Roman"/>
        </w:rPr>
        <w:t>) (</w:t>
      </w:r>
      <w:r w:rsidRPr="009A0F8F">
        <w:rPr>
          <w:rFonts w:eastAsia="Times New Roman"/>
          <w:color w:val="4BACC6"/>
        </w:rPr>
        <w:t>10_Student_Pie_Chart</w:t>
      </w:r>
      <w:r>
        <w:rPr>
          <w:rFonts w:eastAsia="Times New Roman"/>
        </w:rPr>
        <w:t>), and (</w:t>
      </w:r>
      <w:r w:rsidRPr="002B4E1A">
        <w:rPr>
          <w:color w:val="4BACC6"/>
        </w:rPr>
        <w:t>28_Student_View_Attendance_List</w:t>
      </w:r>
      <w:r>
        <w:rPr>
          <w:rFonts w:eastAsia="Times New Roman"/>
        </w:rPr>
        <w:t>).</w:t>
      </w:r>
    </w:p>
    <w:p w:rsidR="0098627C" w:rsidRDefault="0098627C" w:rsidP="0098627C">
      <w:pPr>
        <w:numPr>
          <w:ilvl w:val="0"/>
          <w:numId w:val="6"/>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6"/>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6"/>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30_Student_View_Absence_Approval_Forms</w:t>
      </w:r>
    </w:p>
    <w:p w:rsidR="0098627C" w:rsidRDefault="0098627C" w:rsidP="0098627C">
      <w:pPr>
        <w:spacing w:line="240" w:lineRule="auto"/>
      </w:pPr>
      <w:r>
        <w:t xml:space="preserve">Sketch: Todd Wegter, </w:t>
      </w:r>
      <w:proofErr w:type="spellStart"/>
      <w:r>
        <w:t>Yifei</w:t>
      </w:r>
      <w:proofErr w:type="spellEnd"/>
      <w:r>
        <w:t xml:space="preserve"> Zhu</w:t>
      </w:r>
    </w:p>
    <w:p w:rsidR="0098627C" w:rsidRDefault="0098627C" w:rsidP="00F9146E">
      <w:r>
        <w:t>Annotations:</w:t>
      </w:r>
      <w:r w:rsidR="00F9146E">
        <w:t xml:space="preserve"> </w:t>
      </w:r>
      <w:r w:rsidR="00F9146E">
        <w:t>Todd Wegter</w:t>
      </w:r>
    </w:p>
    <w:p w:rsidR="0098627C" w:rsidRDefault="0098627C" w:rsidP="0098627C">
      <w:pPr>
        <w:spacing w:line="240" w:lineRule="auto"/>
      </w:pPr>
    </w:p>
    <w:p w:rsidR="0098627C" w:rsidRDefault="0098627C" w:rsidP="0098627C">
      <w:pPr>
        <w:spacing w:line="240" w:lineRule="auto"/>
      </w:pPr>
      <w:r>
        <w:rPr>
          <w:noProof/>
        </w:rPr>
        <w:pict>
          <v:shape id="_x0000_s1286" type="#_x0000_t202" style="position:absolute;margin-left:-23.4pt;margin-top:83.4pt;width:49.85pt;height:36.3pt;z-index:7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6;mso-fit-shape-to-text:t">
              <w:txbxContent>
                <w:p w:rsidR="002F29D7" w:rsidRPr="00804D8F" w:rsidRDefault="002F29D7" w:rsidP="0098627C">
                  <w:pPr>
                    <w:rPr>
                      <w:color w:val="FF0000"/>
                      <w:sz w:val="44"/>
                    </w:rPr>
                  </w:pPr>
                  <w:r>
                    <w:rPr>
                      <w:color w:val="FF0000"/>
                      <w:sz w:val="44"/>
                    </w:rPr>
                    <w:t>10</w:t>
                  </w:r>
                </w:p>
              </w:txbxContent>
            </v:textbox>
          </v:shape>
        </w:pict>
      </w:r>
      <w:r>
        <w:rPr>
          <w:noProof/>
        </w:rPr>
        <w:pict>
          <v:shape id="_x0000_s1279" type="#_x0000_t202" style="position:absolute;margin-left:405.5pt;margin-top:55.05pt;width:26.05pt;height:36.3pt;z-index:6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9;mso-fit-shape-to-text:t">
              <w:txbxContent>
                <w:p w:rsidR="002F29D7" w:rsidRPr="00804D8F" w:rsidRDefault="002F29D7" w:rsidP="0098627C">
                  <w:pPr>
                    <w:rPr>
                      <w:color w:val="FF0000"/>
                      <w:sz w:val="44"/>
                    </w:rPr>
                  </w:pPr>
                  <w:r>
                    <w:rPr>
                      <w:color w:val="FF0000"/>
                      <w:sz w:val="44"/>
                    </w:rPr>
                    <w:t>9</w:t>
                  </w:r>
                </w:p>
              </w:txbxContent>
            </v:textbox>
          </v:shape>
        </w:pict>
      </w:r>
      <w:r>
        <w:rPr>
          <w:noProof/>
        </w:rPr>
        <w:pict>
          <v:shape id="_x0000_s1278" type="#_x0000_t202" style="position:absolute;margin-left:-16.85pt;margin-top:54.9pt;width:26.05pt;height:36.3pt;z-index:6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8;mso-fit-shape-to-text:t">
              <w:txbxContent>
                <w:p w:rsidR="002F29D7" w:rsidRPr="00804D8F" w:rsidRDefault="002F29D7" w:rsidP="0098627C">
                  <w:pPr>
                    <w:rPr>
                      <w:color w:val="FF0000"/>
                      <w:sz w:val="44"/>
                    </w:rPr>
                  </w:pPr>
                  <w:r>
                    <w:rPr>
                      <w:color w:val="FF0000"/>
                      <w:sz w:val="44"/>
                    </w:rPr>
                    <w:t>8</w:t>
                  </w:r>
                </w:p>
              </w:txbxContent>
            </v:textbox>
          </v:shape>
        </w:pict>
      </w:r>
      <w:r>
        <w:rPr>
          <w:noProof/>
        </w:rPr>
        <w:pict>
          <v:shape id="_x0000_s1247" type="#_x0000_t202" style="position:absolute;margin-left:-22.6pt;margin-top:270.55pt;width:26.05pt;height:36.3pt;z-index:3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7;mso-fit-shape-to-text:t">
              <w:txbxContent>
                <w:p w:rsidR="002F29D7" w:rsidRPr="00804D8F" w:rsidRDefault="002F29D7" w:rsidP="0098627C">
                  <w:pPr>
                    <w:rPr>
                      <w:color w:val="FF0000"/>
                      <w:sz w:val="44"/>
                    </w:rPr>
                  </w:pPr>
                  <w:r>
                    <w:rPr>
                      <w:color w:val="FF0000"/>
                      <w:sz w:val="44"/>
                    </w:rPr>
                    <w:t>7</w:t>
                  </w:r>
                </w:p>
              </w:txbxContent>
            </v:textbox>
          </v:shape>
        </w:pict>
      </w:r>
      <w:r>
        <w:rPr>
          <w:noProof/>
        </w:rPr>
        <w:pict>
          <v:shape id="_x0000_s1248" type="#_x0000_t202" style="position:absolute;margin-left:91.4pt;margin-top:215.65pt;width:26.05pt;height:36.3pt;z-index:3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8;mso-fit-shape-to-text:t">
              <w:txbxContent>
                <w:p w:rsidR="002F29D7" w:rsidRPr="00804D8F" w:rsidRDefault="002F29D7" w:rsidP="0098627C">
                  <w:pPr>
                    <w:rPr>
                      <w:color w:val="FF0000"/>
                      <w:sz w:val="44"/>
                    </w:rPr>
                  </w:pPr>
                  <w:r>
                    <w:rPr>
                      <w:color w:val="FF0000"/>
                      <w:sz w:val="44"/>
                    </w:rPr>
                    <w:t>4</w:t>
                  </w:r>
                </w:p>
              </w:txbxContent>
            </v:textbox>
          </v:shape>
        </w:pict>
      </w:r>
      <w:r>
        <w:rPr>
          <w:noProof/>
        </w:rPr>
        <w:pict>
          <v:shape id="_x0000_s1277" type="#_x0000_t202" style="position:absolute;margin-left:133.85pt;margin-top:251.95pt;width:26.05pt;height:36.3pt;z-index:6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7;mso-fit-shape-to-text:t">
              <w:txbxContent>
                <w:p w:rsidR="002F29D7" w:rsidRPr="00804D8F" w:rsidRDefault="002F29D7" w:rsidP="0098627C">
                  <w:pPr>
                    <w:rPr>
                      <w:color w:val="FF0000"/>
                      <w:sz w:val="44"/>
                    </w:rPr>
                  </w:pPr>
                  <w:r>
                    <w:rPr>
                      <w:color w:val="FF0000"/>
                      <w:sz w:val="44"/>
                    </w:rPr>
                    <w:t>6</w:t>
                  </w:r>
                </w:p>
              </w:txbxContent>
            </v:textbox>
          </v:shape>
        </w:pict>
      </w:r>
      <w:r>
        <w:rPr>
          <w:noProof/>
        </w:rPr>
        <w:pict>
          <v:shape id="_x0000_s1246" type="#_x0000_t202" style="position:absolute;margin-left:339.55pt;margin-top:245.75pt;width:26.05pt;height:36.3pt;z-index:3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6;mso-fit-shape-to-text:t">
              <w:txbxContent>
                <w:p w:rsidR="002F29D7" w:rsidRPr="00804D8F" w:rsidRDefault="002F29D7" w:rsidP="0098627C">
                  <w:pPr>
                    <w:rPr>
                      <w:color w:val="FF0000"/>
                      <w:sz w:val="44"/>
                    </w:rPr>
                  </w:pPr>
                  <w:r>
                    <w:rPr>
                      <w:color w:val="FF0000"/>
                      <w:sz w:val="44"/>
                    </w:rPr>
                    <w:t>6</w:t>
                  </w:r>
                </w:p>
              </w:txbxContent>
            </v:textbox>
          </v:shape>
        </w:pict>
      </w:r>
      <w:r>
        <w:rPr>
          <w:noProof/>
        </w:rPr>
        <w:pict>
          <v:shape id="_x0000_s1249" type="#_x0000_t202" style="position:absolute;margin-left:234.05pt;margin-top:296pt;width:26.05pt;height:36.3pt;z-index:3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9;mso-fit-shape-to-text:t">
              <w:txbxContent>
                <w:p w:rsidR="002F29D7" w:rsidRPr="00804D8F" w:rsidRDefault="002F29D7" w:rsidP="0098627C">
                  <w:pPr>
                    <w:rPr>
                      <w:color w:val="FF0000"/>
                      <w:sz w:val="44"/>
                    </w:rPr>
                  </w:pPr>
                  <w:r>
                    <w:rPr>
                      <w:color w:val="FF0000"/>
                      <w:sz w:val="44"/>
                    </w:rPr>
                    <w:t>5</w:t>
                  </w:r>
                </w:p>
              </w:txbxContent>
            </v:textbox>
          </v:shape>
        </w:pict>
      </w:r>
      <w:r>
        <w:rPr>
          <w:noProof/>
        </w:rPr>
        <w:pict>
          <v:shape id="_x0000_s1244" type="#_x0000_t202" style="position:absolute;margin-left:397.4pt;margin-top:97.05pt;width:26.05pt;height:36.3pt;z-index:3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4;mso-fit-shape-to-text:t">
              <w:txbxContent>
                <w:p w:rsidR="002F29D7" w:rsidRPr="00804D8F" w:rsidRDefault="002F29D7" w:rsidP="0098627C">
                  <w:pPr>
                    <w:rPr>
                      <w:color w:val="FF0000"/>
                      <w:sz w:val="44"/>
                    </w:rPr>
                  </w:pPr>
                  <w:r>
                    <w:rPr>
                      <w:color w:val="FF0000"/>
                      <w:sz w:val="44"/>
                    </w:rPr>
                    <w:t>3</w:t>
                  </w:r>
                </w:p>
              </w:txbxContent>
            </v:textbox>
          </v:shape>
        </w:pict>
      </w:r>
      <w:r>
        <w:rPr>
          <w:noProof/>
        </w:rPr>
        <w:pict>
          <v:shape id="_x0000_s1243" type="#_x0000_t202" style="position:absolute;margin-left:173.55pt;margin-top:148.5pt;width:26.05pt;height:36.3pt;z-index:3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3;mso-fit-shape-to-text:t">
              <w:txbxContent>
                <w:p w:rsidR="002F29D7" w:rsidRPr="00804D8F" w:rsidRDefault="002F29D7" w:rsidP="0098627C">
                  <w:pPr>
                    <w:rPr>
                      <w:color w:val="FF0000"/>
                      <w:sz w:val="44"/>
                    </w:rPr>
                  </w:pPr>
                  <w:r>
                    <w:rPr>
                      <w:color w:val="FF0000"/>
                      <w:sz w:val="44"/>
                    </w:rPr>
                    <w:t>2</w:t>
                  </w:r>
                </w:p>
              </w:txbxContent>
            </v:textbox>
          </v:shape>
        </w:pict>
      </w:r>
      <w:r>
        <w:rPr>
          <w:noProof/>
        </w:rPr>
        <w:pict>
          <v:shape id="_x0000_s1245" type="#_x0000_t202" style="position:absolute;margin-left:-17.05pt;margin-top:143.9pt;width:26.05pt;height:36.3pt;z-index:3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5;mso-fit-shape-to-text:t">
              <w:txbxContent>
                <w:p w:rsidR="002F29D7" w:rsidRPr="00804D8F" w:rsidRDefault="002F29D7" w:rsidP="0098627C">
                  <w:pPr>
                    <w:rPr>
                      <w:color w:val="FF0000"/>
                      <w:sz w:val="44"/>
                    </w:rPr>
                  </w:pPr>
                  <w:r w:rsidRPr="00804D8F">
                    <w:rPr>
                      <w:color w:val="FF0000"/>
                      <w:sz w:val="44"/>
                    </w:rPr>
                    <w:t>1</w:t>
                  </w:r>
                </w:p>
              </w:txbxContent>
            </v:textbox>
          </v:shape>
        </w:pict>
      </w:r>
      <w:r>
        <w:pict>
          <v:shape id="_x0000_i1052" type="#_x0000_t75" style="width:410.5pt;height:324.45pt" o:allowoverlap="f">
            <v:imagedata r:id="rId36" o:title=""/>
          </v:shape>
        </w:pict>
      </w:r>
    </w:p>
    <w:p w:rsidR="0098627C" w:rsidRPr="00983953" w:rsidRDefault="0098627C" w:rsidP="0098627C"/>
    <w:p w:rsidR="0098627C" w:rsidRPr="009A0F8F" w:rsidRDefault="0098627C" w:rsidP="0098627C">
      <w:r>
        <w:rPr>
          <w:b/>
          <w:u w:val="single"/>
        </w:rPr>
        <w:t>Purpose</w:t>
      </w:r>
      <w:r>
        <w:t>: This page allows the student to view each individual submitted absence form (the shown page is specific to Class Conflict forms).</w:t>
      </w:r>
    </w:p>
    <w:p w:rsidR="0098627C" w:rsidRPr="00983953" w:rsidRDefault="0098627C" w:rsidP="0098627C"/>
    <w:p w:rsidR="0098627C" w:rsidRDefault="0098627C" w:rsidP="0098627C">
      <w:pPr>
        <w:rPr>
          <w:rFonts w:eastAsia="Times New Roman"/>
          <w:color w:val="auto"/>
        </w:rPr>
      </w:pPr>
      <w:r>
        <w:rPr>
          <w:b/>
          <w:u w:val="single"/>
        </w:rPr>
        <w:t>Loading Events</w:t>
      </w:r>
      <w:r>
        <w:t>: Clicking the “View” Button for any absence form in (</w:t>
      </w:r>
      <w:r w:rsidRPr="009A0F8F">
        <w:rPr>
          <w:rFonts w:eastAsia="Times New Roman"/>
          <w:color w:val="4BACC6"/>
        </w:rPr>
        <w:t>29_Student_Absence_Form_List</w:t>
      </w:r>
      <w:r>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Pr="009A0F8F" w:rsidRDefault="0098627C" w:rsidP="0098627C">
      <w:pPr>
        <w:numPr>
          <w:ilvl w:val="0"/>
          <w:numId w:val="7"/>
        </w:numPr>
        <w:rPr>
          <w:color w:val="auto"/>
        </w:rPr>
      </w:pPr>
      <w:r>
        <w:rPr>
          <w:color w:val="auto"/>
        </w:rPr>
        <w:t>Effective Days</w:t>
      </w:r>
      <w:r w:rsidRPr="009A0F8F">
        <w:rPr>
          <w:color w:val="auto"/>
        </w:rPr>
        <w:t>. Shows the days of the week that this form applies to.</w:t>
      </w:r>
    </w:p>
    <w:p w:rsidR="0098627C" w:rsidRDefault="0098627C" w:rsidP="0098627C">
      <w:pPr>
        <w:numPr>
          <w:ilvl w:val="0"/>
          <w:numId w:val="7"/>
        </w:numPr>
        <w:rPr>
          <w:color w:val="auto"/>
        </w:rPr>
      </w:pPr>
      <w:r>
        <w:rPr>
          <w:color w:val="auto"/>
        </w:rPr>
        <w:t>Effective Dates. Shows the dates that this form is valid for.</w:t>
      </w:r>
    </w:p>
    <w:p w:rsidR="0098627C" w:rsidRDefault="0098627C" w:rsidP="0098627C">
      <w:pPr>
        <w:numPr>
          <w:ilvl w:val="0"/>
          <w:numId w:val="7"/>
        </w:numPr>
        <w:rPr>
          <w:color w:val="auto"/>
        </w:rPr>
      </w:pPr>
      <w:r>
        <w:rPr>
          <w:color w:val="auto"/>
        </w:rPr>
        <w:t>Class Information. Shows the information for the class conflict.</w:t>
      </w:r>
    </w:p>
    <w:p w:rsidR="0098627C" w:rsidRDefault="0098627C" w:rsidP="0098627C">
      <w:pPr>
        <w:numPr>
          <w:ilvl w:val="0"/>
          <w:numId w:val="7"/>
        </w:numPr>
        <w:rPr>
          <w:color w:val="auto"/>
        </w:rPr>
      </w:pPr>
      <w:r>
        <w:rPr>
          <w:color w:val="auto"/>
        </w:rPr>
        <w:t>Missing Portion. Shows what portion of class will be missed. (radio buttons and text box)</w:t>
      </w:r>
    </w:p>
    <w:p w:rsidR="0098627C" w:rsidRDefault="0098627C" w:rsidP="0098627C">
      <w:pPr>
        <w:numPr>
          <w:ilvl w:val="0"/>
          <w:numId w:val="7"/>
        </w:numPr>
        <w:rPr>
          <w:color w:val="auto"/>
        </w:rPr>
      </w:pPr>
      <w:r>
        <w:rPr>
          <w:color w:val="auto"/>
        </w:rPr>
        <w:t>Approved Checkbox. A checkmark shows that the form has been approved.</w:t>
      </w:r>
    </w:p>
    <w:p w:rsidR="0098627C" w:rsidRDefault="0098627C" w:rsidP="0098627C">
      <w:pPr>
        <w:numPr>
          <w:ilvl w:val="0"/>
          <w:numId w:val="7"/>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7"/>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7"/>
        </w:numPr>
        <w:spacing w:line="240" w:lineRule="auto"/>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 xml:space="preserve">) or </w:t>
      </w:r>
      <w:r w:rsidRPr="00512B23">
        <w:rPr>
          <w:rFonts w:eastAsia="Times New Roman"/>
        </w:rPr>
        <w:t xml:space="preserve">the </w:t>
      </w:r>
      <w:r>
        <w:rPr>
          <w:rFonts w:eastAsia="Times New Roman"/>
        </w:rPr>
        <w:t>List of Student Absence Forms page (</w:t>
      </w:r>
      <w:r w:rsidRPr="00A756FD">
        <w:rPr>
          <w:rFonts w:eastAsia="Times New Roman"/>
          <w:color w:val="4BACC6"/>
        </w:rPr>
        <w:t>29_Student_Absence_Form_List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7"/>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9A0F8F" w:rsidRDefault="0098627C" w:rsidP="0098627C">
      <w:pPr>
        <w:numPr>
          <w:ilvl w:val="0"/>
          <w:numId w:val="7"/>
        </w:numPr>
        <w:rPr>
          <w:color w:val="auto"/>
        </w:rPr>
      </w:pPr>
      <w:r>
        <w:rPr>
          <w:color w:val="auto"/>
        </w:rPr>
        <w:t>Absence Form Label. Shows the User’s name and the number and type of the absence form he or she is viewing.</w:t>
      </w:r>
      <w:r>
        <w:rPr>
          <w:color w:val="auto"/>
        </w:rPr>
        <w:br/>
      </w:r>
    </w:p>
    <w:p w:rsidR="0098627C" w:rsidRDefault="0098627C" w:rsidP="0098627C"/>
    <w:p w:rsidR="0098627C" w:rsidRDefault="0098627C" w:rsidP="0098627C"/>
    <w:p w:rsidR="0098627C" w:rsidRDefault="0098627C" w:rsidP="0098627C">
      <w:r>
        <w:lastRenderedPageBreak/>
        <w:t>31_Director_Student_View_Absence</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Pr="006C019E" w:rsidRDefault="0098627C" w:rsidP="0098627C">
      <w:pPr>
        <w:rPr>
          <w:highlight w:val="yellow"/>
        </w:rPr>
      </w:pPr>
      <w:r>
        <w:rPr>
          <w:noProof/>
        </w:rPr>
        <w:pict>
          <v:shape id="_x0000_s1287" type="#_x0000_t202" style="position:absolute;margin-left:-29.3pt;margin-top:65.65pt;width:49.85pt;height:36.3pt;z-index:7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7;mso-fit-shape-to-text:t">
              <w:txbxContent>
                <w:p w:rsidR="002F29D7" w:rsidRPr="00804D8F" w:rsidRDefault="002F29D7" w:rsidP="0098627C">
                  <w:pPr>
                    <w:rPr>
                      <w:color w:val="FF0000"/>
                      <w:sz w:val="44"/>
                    </w:rPr>
                  </w:pPr>
                  <w:r>
                    <w:rPr>
                      <w:color w:val="FF0000"/>
                      <w:sz w:val="44"/>
                    </w:rPr>
                    <w:t>13</w:t>
                  </w:r>
                </w:p>
              </w:txbxContent>
            </v:textbox>
          </v:shape>
        </w:pict>
      </w:r>
      <w:r>
        <w:rPr>
          <w:noProof/>
        </w:rPr>
        <w:pict>
          <v:shape id="_x0000_s1285" type="#_x0000_t202" style="position:absolute;margin-left:-29.3pt;margin-top:43.1pt;width:49.85pt;height:36.3pt;z-index:7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5;mso-fit-shape-to-text:t">
              <w:txbxContent>
                <w:p w:rsidR="002F29D7" w:rsidRPr="00804D8F" w:rsidRDefault="002F29D7" w:rsidP="0098627C">
                  <w:pPr>
                    <w:rPr>
                      <w:color w:val="FF0000"/>
                      <w:sz w:val="44"/>
                    </w:rPr>
                  </w:pPr>
                  <w:r>
                    <w:rPr>
                      <w:color w:val="FF0000"/>
                      <w:sz w:val="44"/>
                    </w:rPr>
                    <w:t>11</w:t>
                  </w:r>
                </w:p>
              </w:txbxContent>
            </v:textbox>
          </v:shape>
        </w:pict>
      </w:r>
      <w:r>
        <w:rPr>
          <w:noProof/>
        </w:rPr>
        <w:pict>
          <v:shape id="_x0000_s1284" type="#_x0000_t202" style="position:absolute;margin-left:350.05pt;margin-top:47.3pt;width:49.85pt;height:36.3pt;z-index:7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4;mso-fit-shape-to-text:t">
              <w:txbxContent>
                <w:p w:rsidR="002F29D7" w:rsidRPr="00804D8F" w:rsidRDefault="002F29D7" w:rsidP="0098627C">
                  <w:pPr>
                    <w:rPr>
                      <w:color w:val="FF0000"/>
                      <w:sz w:val="44"/>
                    </w:rPr>
                  </w:pPr>
                  <w:r>
                    <w:rPr>
                      <w:color w:val="FF0000"/>
                      <w:sz w:val="44"/>
                    </w:rPr>
                    <w:t>12</w:t>
                  </w:r>
                </w:p>
              </w:txbxContent>
            </v:textbox>
          </v:shape>
        </w:pict>
      </w:r>
      <w:r>
        <w:rPr>
          <w:noProof/>
        </w:rPr>
        <w:pict>
          <v:shape id="_x0000_s1283" type="#_x0000_t202" style="position:absolute;margin-left:-29.3pt;margin-top:219.25pt;width:49.85pt;height:65.4pt;z-index:7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3;mso-fit-shape-to-text:t">
              <w:txbxContent>
                <w:p w:rsidR="002F29D7" w:rsidRPr="00804D8F" w:rsidRDefault="002F29D7" w:rsidP="0098627C">
                  <w:pPr>
                    <w:rPr>
                      <w:color w:val="FF0000"/>
                      <w:sz w:val="44"/>
                    </w:rPr>
                  </w:pPr>
                  <w:r>
                    <w:rPr>
                      <w:color w:val="FF0000"/>
                      <w:sz w:val="44"/>
                    </w:rPr>
                    <w:t>10</w:t>
                  </w:r>
                </w:p>
              </w:txbxContent>
            </v:textbox>
          </v:shape>
        </w:pict>
      </w:r>
      <w:r>
        <w:rPr>
          <w:noProof/>
        </w:rPr>
        <w:pict>
          <v:shape id="_x0000_s1282" type="#_x0000_t202" style="position:absolute;margin-left:258.6pt;margin-top:244.85pt;width:26.05pt;height:36.3pt;z-index:7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2;mso-fit-shape-to-text:t">
              <w:txbxContent>
                <w:p w:rsidR="002F29D7" w:rsidRPr="00804D8F" w:rsidRDefault="002F29D7" w:rsidP="0098627C">
                  <w:pPr>
                    <w:rPr>
                      <w:color w:val="FF0000"/>
                      <w:sz w:val="44"/>
                    </w:rPr>
                  </w:pPr>
                  <w:r>
                    <w:rPr>
                      <w:color w:val="FF0000"/>
                      <w:sz w:val="44"/>
                    </w:rPr>
                    <w:t>9</w:t>
                  </w:r>
                </w:p>
              </w:txbxContent>
            </v:textbox>
          </v:shape>
        </w:pict>
      </w:r>
      <w:r>
        <w:rPr>
          <w:noProof/>
        </w:rPr>
        <w:pict>
          <v:shape id="_x0000_s1281" type="#_x0000_t202" style="position:absolute;margin-left:179.05pt;margin-top:244.85pt;width:26.05pt;height:36.3pt;z-index:7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1;mso-fit-shape-to-text:t">
              <w:txbxContent>
                <w:p w:rsidR="002F29D7" w:rsidRPr="00804D8F" w:rsidRDefault="002F29D7" w:rsidP="0098627C">
                  <w:pPr>
                    <w:rPr>
                      <w:color w:val="FF0000"/>
                      <w:sz w:val="44"/>
                    </w:rPr>
                  </w:pPr>
                  <w:r>
                    <w:rPr>
                      <w:color w:val="FF0000"/>
                      <w:sz w:val="44"/>
                    </w:rPr>
                    <w:t>8</w:t>
                  </w:r>
                </w:p>
              </w:txbxContent>
            </v:textbox>
          </v:shape>
        </w:pict>
      </w:r>
      <w:r>
        <w:rPr>
          <w:noProof/>
        </w:rPr>
        <w:pict>
          <v:shape id="_x0000_s1280" type="#_x0000_t202" style="position:absolute;margin-left:337.75pt;margin-top:202.2pt;width:26.05pt;height:36.3pt;z-index:7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0;mso-fit-shape-to-text:t">
              <w:txbxContent>
                <w:p w:rsidR="002F29D7" w:rsidRPr="00804D8F" w:rsidRDefault="002F29D7" w:rsidP="0098627C">
                  <w:pPr>
                    <w:rPr>
                      <w:color w:val="FF0000"/>
                      <w:sz w:val="44"/>
                    </w:rPr>
                  </w:pPr>
                  <w:r>
                    <w:rPr>
                      <w:color w:val="FF0000"/>
                      <w:sz w:val="44"/>
                    </w:rPr>
                    <w:t>7</w:t>
                  </w:r>
                </w:p>
              </w:txbxContent>
            </v:textbox>
          </v:shape>
        </w:pict>
      </w:r>
      <w:r>
        <w:rPr>
          <w:noProof/>
        </w:rPr>
        <w:pict>
          <v:shape id="_x0000_s1254" type="#_x0000_t202" style="position:absolute;margin-left:113.95pt;margin-top:201.95pt;width:26.05pt;height:36.3pt;z-index:4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4;mso-fit-shape-to-text:t">
              <w:txbxContent>
                <w:p w:rsidR="002F29D7" w:rsidRPr="00804D8F" w:rsidRDefault="002F29D7" w:rsidP="0098627C">
                  <w:pPr>
                    <w:rPr>
                      <w:color w:val="FF0000"/>
                      <w:sz w:val="44"/>
                    </w:rPr>
                  </w:pPr>
                  <w:r>
                    <w:rPr>
                      <w:color w:val="FF0000"/>
                      <w:sz w:val="44"/>
                    </w:rPr>
                    <w:t>7</w:t>
                  </w:r>
                </w:p>
              </w:txbxContent>
            </v:textbox>
          </v:shape>
        </w:pict>
      </w:r>
      <w:r>
        <w:rPr>
          <w:noProof/>
        </w:rPr>
        <w:pict>
          <v:shape id="_x0000_s1253" type="#_x0000_t202" style="position:absolute;margin-left:161.45pt;margin-top:190.45pt;width:26.05pt;height:36.3pt;z-index:4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3;mso-fit-shape-to-text:t">
              <w:txbxContent>
                <w:p w:rsidR="002F29D7" w:rsidRPr="00804D8F" w:rsidRDefault="002F29D7" w:rsidP="0098627C">
                  <w:pPr>
                    <w:rPr>
                      <w:color w:val="FF0000"/>
                      <w:sz w:val="44"/>
                    </w:rPr>
                  </w:pPr>
                  <w:r>
                    <w:rPr>
                      <w:color w:val="FF0000"/>
                      <w:sz w:val="44"/>
                    </w:rPr>
                    <w:t>6</w:t>
                  </w:r>
                </w:p>
              </w:txbxContent>
            </v:textbox>
          </v:shape>
        </w:pict>
      </w:r>
      <w:r>
        <w:rPr>
          <w:noProof/>
        </w:rPr>
        <w:pict>
          <v:shape id="_x0000_s1256" type="#_x0000_t202" style="position:absolute;margin-left:349.95pt;margin-top:165.65pt;width:26.05pt;height:36.3pt;z-index:4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6;mso-fit-shape-to-text:t">
              <w:txbxContent>
                <w:p w:rsidR="002F29D7" w:rsidRPr="00804D8F" w:rsidRDefault="002F29D7" w:rsidP="0098627C">
                  <w:pPr>
                    <w:rPr>
                      <w:color w:val="FF0000"/>
                      <w:sz w:val="44"/>
                    </w:rPr>
                  </w:pPr>
                  <w:r>
                    <w:rPr>
                      <w:color w:val="FF0000"/>
                      <w:sz w:val="44"/>
                    </w:rPr>
                    <w:t>5</w:t>
                  </w:r>
                </w:p>
              </w:txbxContent>
            </v:textbox>
          </v:shape>
        </w:pict>
      </w:r>
      <w:r>
        <w:rPr>
          <w:noProof/>
        </w:rPr>
        <w:pict>
          <v:shape id="_x0000_s1255" type="#_x0000_t202" style="position:absolute;margin-left:349.95pt;margin-top:129.35pt;width:26.05pt;height:36.3pt;z-index:4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5;mso-fit-shape-to-text:t">
              <w:txbxContent>
                <w:p w:rsidR="002F29D7" w:rsidRPr="00804D8F" w:rsidRDefault="002F29D7" w:rsidP="0098627C">
                  <w:pPr>
                    <w:rPr>
                      <w:color w:val="FF0000"/>
                      <w:sz w:val="44"/>
                    </w:rPr>
                  </w:pPr>
                  <w:r>
                    <w:rPr>
                      <w:color w:val="FF0000"/>
                      <w:sz w:val="44"/>
                    </w:rPr>
                    <w:t>4</w:t>
                  </w:r>
                </w:p>
              </w:txbxContent>
            </v:textbox>
          </v:shape>
        </w:pict>
      </w:r>
      <w:r>
        <w:rPr>
          <w:noProof/>
        </w:rPr>
        <w:pict>
          <v:shape id="_x0000_s1251" type="#_x0000_t202" style="position:absolute;margin-left:196.75pt;margin-top:101.8pt;width:26.05pt;height:36.3pt;z-index:4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1;mso-fit-shape-to-text:t">
              <w:txbxContent>
                <w:p w:rsidR="002F29D7" w:rsidRPr="00804D8F" w:rsidRDefault="002F29D7" w:rsidP="0098627C">
                  <w:pPr>
                    <w:rPr>
                      <w:color w:val="FF0000"/>
                      <w:sz w:val="44"/>
                    </w:rPr>
                  </w:pPr>
                  <w:r>
                    <w:rPr>
                      <w:color w:val="FF0000"/>
                      <w:sz w:val="44"/>
                    </w:rPr>
                    <w:t>3</w:t>
                  </w:r>
                </w:p>
              </w:txbxContent>
            </v:textbox>
          </v:shape>
        </w:pict>
      </w:r>
      <w:r>
        <w:rPr>
          <w:noProof/>
        </w:rPr>
        <w:pict>
          <v:shape id="_x0000_s1250" type="#_x0000_t202" style="position:absolute;margin-left:87.9pt;margin-top:116.55pt;width:26.05pt;height:36.3pt;z-index:4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0;mso-fit-shape-to-text:t">
              <w:txbxContent>
                <w:p w:rsidR="002F29D7" w:rsidRPr="00804D8F" w:rsidRDefault="002F29D7" w:rsidP="0098627C">
                  <w:pPr>
                    <w:rPr>
                      <w:color w:val="FF0000"/>
                      <w:sz w:val="44"/>
                    </w:rPr>
                  </w:pPr>
                  <w:r>
                    <w:rPr>
                      <w:color w:val="FF0000"/>
                      <w:sz w:val="44"/>
                    </w:rPr>
                    <w:t>2</w:t>
                  </w:r>
                </w:p>
              </w:txbxContent>
            </v:textbox>
          </v:shape>
        </w:pict>
      </w:r>
      <w:r>
        <w:rPr>
          <w:noProof/>
        </w:rPr>
        <w:pict>
          <v:shape id="_x0000_s1252" type="#_x0000_t202" style="position:absolute;margin-left:-15.95pt;margin-top:101.8pt;width:26.05pt;height:36.3pt;z-index:4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2;mso-fit-shape-to-text:t">
              <w:txbxContent>
                <w:p w:rsidR="002F29D7" w:rsidRPr="00804D8F" w:rsidRDefault="002F29D7" w:rsidP="0098627C">
                  <w:pPr>
                    <w:rPr>
                      <w:color w:val="FF0000"/>
                      <w:sz w:val="44"/>
                    </w:rPr>
                  </w:pPr>
                  <w:r w:rsidRPr="00804D8F">
                    <w:rPr>
                      <w:color w:val="FF0000"/>
                      <w:sz w:val="44"/>
                    </w:rPr>
                    <w:t>1</w:t>
                  </w:r>
                </w:p>
              </w:txbxContent>
            </v:textbox>
          </v:shape>
        </w:pict>
      </w:r>
      <w:r>
        <w:rPr>
          <w:highlight w:val="yellow"/>
        </w:rPr>
        <w:pict>
          <v:shape id="_x0000_i1053" type="#_x0000_t75" style="width:467.55pt;height:292.7pt">
            <v:imagedata r:id="rId37" o:title="32_Director_Student_View_Absence"/>
          </v:shape>
        </w:pict>
      </w:r>
    </w:p>
    <w:p w:rsidR="0098627C" w:rsidRDefault="0098627C" w:rsidP="0098627C">
      <w:r>
        <w:rPr>
          <w:b/>
          <w:u w:val="single"/>
        </w:rPr>
        <w:t>Purpose</w:t>
      </w:r>
      <w:r>
        <w:t>: This page allows the director to view individual submitted absence forms and approve or deny them.</w:t>
      </w:r>
    </w:p>
    <w:p w:rsidR="0098627C" w:rsidRDefault="0098627C" w:rsidP="0098627C"/>
    <w:p w:rsidR="0098627C" w:rsidRPr="006C019E" w:rsidRDefault="0098627C" w:rsidP="0098627C">
      <w:pPr>
        <w:rPr>
          <w:color w:val="auto"/>
        </w:rPr>
      </w:pPr>
      <w:r>
        <w:rPr>
          <w:b/>
          <w:u w:val="single"/>
        </w:rPr>
        <w:t>Loading Event</w:t>
      </w:r>
      <w:r>
        <w:t>: This page is loaded by clicking the “View” button for an individual absence form in (</w:t>
      </w:r>
      <w:r w:rsidRPr="002B4E1A">
        <w:rPr>
          <w:rFonts w:eastAsia="Times New Roman"/>
          <w:color w:val="4BACC6"/>
        </w:rPr>
        <w:t>22_Director_Student_View_Absence</w:t>
      </w:r>
      <w:r>
        <w:t>) or (</w:t>
      </w:r>
      <w:r w:rsidRPr="002B4E1A">
        <w:rPr>
          <w:rFonts w:eastAsia="Times New Roman"/>
          <w:color w:val="4BACC6"/>
        </w:rPr>
        <w:t>23_Director_View_Class_Absence</w:t>
      </w:r>
      <w:r>
        <w:t xml:space="preserve">) or by clicking another absence or class conflict form’s Next or </w:t>
      </w:r>
      <w:proofErr w:type="spellStart"/>
      <w:r>
        <w:t>Prev</w:t>
      </w:r>
      <w:proofErr w:type="spellEnd"/>
      <w:r>
        <w:t xml:space="preserve"> Button (</w:t>
      </w:r>
      <w:r>
        <w:rPr>
          <w:color w:val="FF0000"/>
        </w:rPr>
        <w:t>7</w:t>
      </w:r>
      <w:r>
        <w:rPr>
          <w:color w:val="auto"/>
        </w:rPr>
        <w:t>)</w:t>
      </w:r>
    </w:p>
    <w:p w:rsidR="0098627C" w:rsidRDefault="0098627C" w:rsidP="0098627C"/>
    <w:p w:rsidR="0098627C" w:rsidRDefault="0098627C" w:rsidP="0098627C">
      <w:r w:rsidRPr="006C019E">
        <w:rPr>
          <w:b/>
          <w:u w:val="single"/>
        </w:rPr>
        <w:t>Interface Elements</w:t>
      </w:r>
      <w:r>
        <w:t>:</w:t>
      </w:r>
    </w:p>
    <w:p w:rsidR="0098627C" w:rsidRPr="009A0F8F" w:rsidRDefault="0098627C" w:rsidP="0098627C">
      <w:pPr>
        <w:numPr>
          <w:ilvl w:val="0"/>
          <w:numId w:val="8"/>
        </w:numPr>
        <w:rPr>
          <w:color w:val="auto"/>
        </w:rPr>
      </w:pPr>
      <w:r>
        <w:rPr>
          <w:color w:val="auto"/>
        </w:rPr>
        <w:t>Effective Day</w:t>
      </w:r>
      <w:r w:rsidRPr="009A0F8F">
        <w:rPr>
          <w:color w:val="auto"/>
        </w:rPr>
        <w:t>. Shows the day of the week that this form applies to.</w:t>
      </w:r>
    </w:p>
    <w:p w:rsidR="0098627C" w:rsidRDefault="0098627C" w:rsidP="0098627C">
      <w:pPr>
        <w:numPr>
          <w:ilvl w:val="0"/>
          <w:numId w:val="8"/>
        </w:numPr>
        <w:rPr>
          <w:color w:val="auto"/>
        </w:rPr>
      </w:pPr>
      <w:r>
        <w:rPr>
          <w:color w:val="auto"/>
        </w:rPr>
        <w:t>Effective Date. Shows the date that this form is valid for.</w:t>
      </w:r>
    </w:p>
    <w:p w:rsidR="0098627C" w:rsidRDefault="0098627C" w:rsidP="0098627C">
      <w:pPr>
        <w:numPr>
          <w:ilvl w:val="0"/>
          <w:numId w:val="8"/>
        </w:numPr>
      </w:pPr>
      <w:r>
        <w:t>Recurrence Combo Boxes. Shows if this absence will be recurring.</w:t>
      </w:r>
    </w:p>
    <w:p w:rsidR="0098627C" w:rsidRDefault="0098627C" w:rsidP="0098627C">
      <w:pPr>
        <w:numPr>
          <w:ilvl w:val="0"/>
          <w:numId w:val="8"/>
        </w:numPr>
      </w:pPr>
      <w:r>
        <w:t>Reason Box. Shows the given reason for the absence.</w:t>
      </w:r>
    </w:p>
    <w:p w:rsidR="0098627C" w:rsidRDefault="0098627C" w:rsidP="0098627C">
      <w:pPr>
        <w:numPr>
          <w:ilvl w:val="0"/>
          <w:numId w:val="8"/>
        </w:numPr>
      </w:pPr>
      <w:r>
        <w:t>Additional Info Box. Shows any additional info given for the absence.</w:t>
      </w:r>
    </w:p>
    <w:p w:rsidR="0098627C" w:rsidRDefault="0098627C" w:rsidP="0098627C">
      <w:pPr>
        <w:numPr>
          <w:ilvl w:val="0"/>
          <w:numId w:val="8"/>
        </w:numPr>
      </w:pPr>
      <w:r>
        <w:t>View Uploaded Document Button. Downloads the document uploaded with the form, if one was uploaded.</w:t>
      </w:r>
    </w:p>
    <w:p w:rsidR="0098627C" w:rsidRDefault="0098627C" w:rsidP="0098627C">
      <w:pPr>
        <w:numPr>
          <w:ilvl w:val="0"/>
          <w:numId w:val="8"/>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8"/>
        </w:numPr>
        <w:rPr>
          <w:color w:val="auto"/>
        </w:rPr>
      </w:pPr>
      <w:r>
        <w:rPr>
          <w:color w:val="auto"/>
        </w:rPr>
        <w:t>Approve Button. Approves the absence form (marks these day(s) as excused).</w:t>
      </w:r>
    </w:p>
    <w:p w:rsidR="0098627C" w:rsidRPr="006C019E" w:rsidRDefault="0098627C" w:rsidP="0098627C">
      <w:pPr>
        <w:numPr>
          <w:ilvl w:val="0"/>
          <w:numId w:val="8"/>
        </w:numPr>
        <w:rPr>
          <w:color w:val="auto"/>
        </w:rPr>
      </w:pPr>
      <w:r w:rsidRPr="006C019E">
        <w:rPr>
          <w:color w:val="auto"/>
        </w:rPr>
        <w:t>Deny Button. Denies the absence and pulls up the Message Center (</w:t>
      </w:r>
      <w:r w:rsidRPr="002B4E1A">
        <w:rPr>
          <w:color w:val="4BACC6"/>
        </w:rPr>
        <w:t>33_Director_Message_Center</w:t>
      </w:r>
      <w:r w:rsidRPr="006C019E">
        <w:rPr>
          <w:color w:val="auto"/>
        </w:rPr>
        <w:t xml:space="preserve">) </w:t>
      </w:r>
      <w:r>
        <w:rPr>
          <w:color w:val="auto"/>
        </w:rPr>
        <w:t>so the director may notify the student.</w:t>
      </w:r>
    </w:p>
    <w:p w:rsidR="0098627C" w:rsidRDefault="0098627C" w:rsidP="0098627C">
      <w:pPr>
        <w:numPr>
          <w:ilvl w:val="0"/>
          <w:numId w:val="8"/>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8"/>
        </w:numPr>
        <w:spacing w:line="240" w:lineRule="auto"/>
      </w:pPr>
      <w:r>
        <w:rPr>
          <w:rFonts w:eastAsia="Times New Roman"/>
        </w:rPr>
        <w:t xml:space="preserve">Page Trail. This allows the user to go back </w:t>
      </w:r>
      <w:r w:rsidRPr="00512B23">
        <w:rPr>
          <w:rFonts w:eastAsia="Times New Roman"/>
        </w:rPr>
        <w:t xml:space="preserve">to the </w:t>
      </w:r>
      <w:r>
        <w:rPr>
          <w:rFonts w:eastAsia="Times New Roman"/>
        </w:rPr>
        <w:t>Director</w:t>
      </w:r>
      <w:r w:rsidRPr="00512B23">
        <w:rPr>
          <w:rFonts w:eastAsia="Times New Roman"/>
        </w:rPr>
        <w:t xml:space="preserve"> Main Page (</w:t>
      </w:r>
      <w:r w:rsidRPr="00512B23">
        <w:rPr>
          <w:color w:val="4BACC6"/>
        </w:rPr>
        <w:t>7_Student_Page</w:t>
      </w:r>
      <w:r>
        <w:t xml:space="preserve">) or the </w:t>
      </w:r>
      <w:r>
        <w:rPr>
          <w:rFonts w:eastAsia="Times New Roman"/>
        </w:rPr>
        <w:t>Student List (</w:t>
      </w:r>
      <w:r w:rsidRPr="002B4E1A">
        <w:rPr>
          <w:rFonts w:eastAsia="Times New Roman"/>
          <w:color w:val="4BACC6"/>
        </w:rPr>
        <w:t>15_Director_Page</w:t>
      </w:r>
      <w:r>
        <w:rPr>
          <w:rFonts w:eastAsia="Times New Roman"/>
        </w:rPr>
        <w:t>) or the individual Student page (</w:t>
      </w:r>
      <w:r w:rsidRPr="002B4E1A">
        <w:rPr>
          <w:rFonts w:eastAsia="Times New Roman"/>
          <w:color w:val="4BACC6"/>
        </w:rPr>
        <w:t>16_Director_Student_List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8"/>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6C019E" w:rsidRDefault="0098627C" w:rsidP="0098627C">
      <w:pPr>
        <w:numPr>
          <w:ilvl w:val="0"/>
          <w:numId w:val="8"/>
        </w:numPr>
        <w:rPr>
          <w:color w:val="auto"/>
        </w:rPr>
      </w:pPr>
      <w:r>
        <w:rPr>
          <w:color w:val="auto"/>
        </w:rPr>
        <w:t xml:space="preserve">Absence Form Label. Shows the student’s name, </w:t>
      </w:r>
      <w:proofErr w:type="spellStart"/>
      <w:r>
        <w:rPr>
          <w:color w:val="auto"/>
        </w:rPr>
        <w:t>NetID</w:t>
      </w:r>
      <w:proofErr w:type="spellEnd"/>
      <w:r>
        <w:rPr>
          <w:color w:val="auto"/>
        </w:rPr>
        <w:t>, and the number and type of the absence form the director is viewing.</w:t>
      </w:r>
    </w:p>
    <w:p w:rsidR="0098627C" w:rsidRDefault="0098627C" w:rsidP="0098627C">
      <w:r>
        <w:lastRenderedPageBreak/>
        <w:t>32_Student_Message_Center</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Default="0098627C" w:rsidP="0098627C">
      <w:r>
        <w:rPr>
          <w:noProof/>
        </w:rPr>
        <w:pict>
          <v:shape id="_x0000_s1288" type="#_x0000_t202" style="position:absolute;margin-left:425.95pt;margin-top:49.8pt;width:26.05pt;height:36.3pt;z-index:7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8;mso-fit-shape-to-text:t">
              <w:txbxContent>
                <w:p w:rsidR="002F29D7" w:rsidRPr="00804D8F" w:rsidRDefault="002F29D7" w:rsidP="0098627C">
                  <w:pPr>
                    <w:rPr>
                      <w:color w:val="FF0000"/>
                      <w:sz w:val="44"/>
                    </w:rPr>
                  </w:pPr>
                  <w:r>
                    <w:rPr>
                      <w:color w:val="FF0000"/>
                      <w:sz w:val="44"/>
                    </w:rPr>
                    <w:t>8</w:t>
                  </w:r>
                </w:p>
              </w:txbxContent>
            </v:textbox>
          </v:shape>
        </w:pict>
      </w:r>
      <w:r>
        <w:rPr>
          <w:noProof/>
        </w:rPr>
        <w:pict>
          <v:shape id="_x0000_s1261" type="#_x0000_t202" style="position:absolute;margin-left:-18.25pt;margin-top:41.2pt;width:26.05pt;height:36.3pt;z-index:5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1;mso-fit-shape-to-text:t">
              <w:txbxContent>
                <w:p w:rsidR="002F29D7" w:rsidRPr="00804D8F" w:rsidRDefault="002F29D7" w:rsidP="0098627C">
                  <w:pPr>
                    <w:rPr>
                      <w:color w:val="FF0000"/>
                      <w:sz w:val="44"/>
                    </w:rPr>
                  </w:pPr>
                  <w:r>
                    <w:rPr>
                      <w:color w:val="FF0000"/>
                      <w:sz w:val="44"/>
                    </w:rPr>
                    <w:t>7</w:t>
                  </w:r>
                </w:p>
              </w:txbxContent>
            </v:textbox>
          </v:shape>
        </w:pict>
      </w:r>
      <w:r>
        <w:rPr>
          <w:noProof/>
        </w:rPr>
        <w:pict>
          <v:shape id="_x0000_s1260" type="#_x0000_t202" style="position:absolute;margin-left:75.25pt;margin-top:287.65pt;width:26.05pt;height:36.3pt;z-index:5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0;mso-fit-shape-to-text:t">
              <w:txbxContent>
                <w:p w:rsidR="002F29D7" w:rsidRPr="00804D8F" w:rsidRDefault="002F29D7" w:rsidP="0098627C">
                  <w:pPr>
                    <w:rPr>
                      <w:color w:val="FF0000"/>
                      <w:sz w:val="44"/>
                    </w:rPr>
                  </w:pPr>
                  <w:r>
                    <w:rPr>
                      <w:color w:val="FF0000"/>
                      <w:sz w:val="44"/>
                    </w:rPr>
                    <w:t>6</w:t>
                  </w:r>
                </w:p>
              </w:txbxContent>
            </v:textbox>
          </v:shape>
        </w:pict>
      </w:r>
      <w:r>
        <w:rPr>
          <w:noProof/>
        </w:rPr>
        <w:pict>
          <v:shape id="_x0000_s1263" type="#_x0000_t202" style="position:absolute;margin-left:133.1pt;margin-top:269.15pt;width:26.05pt;height:36.3pt;z-index:5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3;mso-fit-shape-to-text:t">
              <w:txbxContent>
                <w:p w:rsidR="002F29D7" w:rsidRPr="00804D8F" w:rsidRDefault="002F29D7" w:rsidP="0098627C">
                  <w:pPr>
                    <w:rPr>
                      <w:color w:val="FF0000"/>
                      <w:sz w:val="44"/>
                    </w:rPr>
                  </w:pPr>
                  <w:r>
                    <w:rPr>
                      <w:color w:val="FF0000"/>
                      <w:sz w:val="44"/>
                    </w:rPr>
                    <w:t>5</w:t>
                  </w:r>
                </w:p>
              </w:txbxContent>
            </v:textbox>
          </v:shape>
        </w:pict>
      </w:r>
      <w:r>
        <w:rPr>
          <w:noProof/>
        </w:rPr>
        <w:pict>
          <v:shape id="_x0000_s1262" type="#_x0000_t202" style="position:absolute;margin-left:-9.8pt;margin-top:166.15pt;width:26.05pt;height:36.3pt;z-index:5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2;mso-fit-shape-to-text:t">
              <w:txbxContent>
                <w:p w:rsidR="002F29D7" w:rsidRPr="00804D8F" w:rsidRDefault="002F29D7" w:rsidP="0098627C">
                  <w:pPr>
                    <w:rPr>
                      <w:color w:val="FF0000"/>
                      <w:sz w:val="44"/>
                    </w:rPr>
                  </w:pPr>
                  <w:r>
                    <w:rPr>
                      <w:color w:val="FF0000"/>
                      <w:sz w:val="44"/>
                    </w:rPr>
                    <w:t>4</w:t>
                  </w:r>
                </w:p>
              </w:txbxContent>
            </v:textbox>
          </v:shape>
        </w:pict>
      </w:r>
      <w:r>
        <w:rPr>
          <w:noProof/>
        </w:rPr>
        <w:pict>
          <v:shape id="_x0000_s1258" type="#_x0000_t202" style="position:absolute;margin-left:146.5pt;margin-top:77.5pt;width:26.05pt;height:36.3pt;z-index:4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8;mso-fit-shape-to-text:t">
              <w:txbxContent>
                <w:p w:rsidR="002F29D7" w:rsidRPr="00804D8F" w:rsidRDefault="002F29D7" w:rsidP="0098627C">
                  <w:pPr>
                    <w:rPr>
                      <w:color w:val="FF0000"/>
                      <w:sz w:val="44"/>
                    </w:rPr>
                  </w:pPr>
                  <w:r>
                    <w:rPr>
                      <w:color w:val="FF0000"/>
                      <w:sz w:val="44"/>
                    </w:rPr>
                    <w:t>3</w:t>
                  </w:r>
                </w:p>
              </w:txbxContent>
            </v:textbox>
          </v:shape>
        </w:pict>
      </w:r>
      <w:r>
        <w:rPr>
          <w:noProof/>
        </w:rPr>
        <w:pict>
          <v:shape id="_x0000_s1257" type="#_x0000_t202" style="position:absolute;margin-left:101.3pt;margin-top:77.5pt;width:26.05pt;height:36.3pt;z-index:4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7;mso-fit-shape-to-text:t">
              <w:txbxContent>
                <w:p w:rsidR="002F29D7" w:rsidRPr="00804D8F" w:rsidRDefault="002F29D7" w:rsidP="0098627C">
                  <w:pPr>
                    <w:rPr>
                      <w:color w:val="FF0000"/>
                      <w:sz w:val="44"/>
                    </w:rPr>
                  </w:pPr>
                  <w:r>
                    <w:rPr>
                      <w:color w:val="FF0000"/>
                      <w:sz w:val="44"/>
                    </w:rPr>
                    <w:t>2</w:t>
                  </w:r>
                </w:p>
              </w:txbxContent>
            </v:textbox>
          </v:shape>
        </w:pict>
      </w:r>
      <w:r>
        <w:rPr>
          <w:noProof/>
        </w:rPr>
        <w:pict>
          <v:shape id="_x0000_s1259" type="#_x0000_t202" style="position:absolute;margin-left:-9.8pt;margin-top:68.2pt;width:26.05pt;height:36.3pt;z-index:4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9;mso-fit-shape-to-text:t">
              <w:txbxContent>
                <w:p w:rsidR="002F29D7" w:rsidRPr="00804D8F" w:rsidRDefault="002F29D7" w:rsidP="0098627C">
                  <w:pPr>
                    <w:rPr>
                      <w:color w:val="FF0000"/>
                      <w:sz w:val="44"/>
                    </w:rPr>
                  </w:pPr>
                  <w:r w:rsidRPr="00804D8F">
                    <w:rPr>
                      <w:color w:val="FF0000"/>
                      <w:sz w:val="44"/>
                    </w:rPr>
                    <w:t>1</w:t>
                  </w:r>
                </w:p>
              </w:txbxContent>
            </v:textbox>
          </v:shape>
        </w:pict>
      </w:r>
      <w:r>
        <w:pict>
          <v:shape id="_x0000_i1054" type="#_x0000_t75" style="width:431.05pt;height:348.8pt">
            <v:imagedata r:id="rId38" o:title="33_Student_Message_Center"/>
          </v:shape>
        </w:pict>
      </w:r>
    </w:p>
    <w:p w:rsidR="0098627C" w:rsidRDefault="0098627C" w:rsidP="0098627C"/>
    <w:p w:rsidR="0098627C" w:rsidRDefault="0098627C" w:rsidP="0098627C">
      <w:r>
        <w:rPr>
          <w:b/>
          <w:u w:val="single"/>
        </w:rPr>
        <w:t>Purpose</w:t>
      </w:r>
      <w:r>
        <w:t>: This is the Student Messaging Center. It allows student the send a personal message to the director and reply to any messages from the director.</w:t>
      </w:r>
    </w:p>
    <w:p w:rsidR="0098627C" w:rsidRDefault="0098627C" w:rsidP="0098627C"/>
    <w:p w:rsidR="0098627C" w:rsidRDefault="0098627C" w:rsidP="0098627C">
      <w:pPr>
        <w:rPr>
          <w:color w:val="auto"/>
        </w:rPr>
      </w:pPr>
      <w:r>
        <w:rPr>
          <w:b/>
          <w:u w:val="single"/>
        </w:rPr>
        <w:t>Loading Event</w:t>
      </w:r>
      <w:r>
        <w:t>: The page is loaded by clicking the “Personal Messages” button in the Student Main Page (</w:t>
      </w:r>
      <w:r w:rsidRPr="002B4E1A">
        <w:rPr>
          <w:color w:val="4BACC6"/>
        </w:rPr>
        <w:t>7_Student_Page</w:t>
      </w:r>
      <w:r>
        <w:rPr>
          <w:color w:val="auto"/>
        </w:rPr>
        <w:t>).</w:t>
      </w:r>
    </w:p>
    <w:p w:rsidR="0098627C" w:rsidRDefault="0098627C" w:rsidP="0098627C">
      <w:pPr>
        <w:rPr>
          <w:color w:val="auto"/>
        </w:rPr>
      </w:pPr>
    </w:p>
    <w:p w:rsidR="0098627C" w:rsidRDefault="0098627C" w:rsidP="0098627C">
      <w:pPr>
        <w:rPr>
          <w:color w:val="auto"/>
        </w:rPr>
      </w:pPr>
      <w:r>
        <w:rPr>
          <w:b/>
          <w:color w:val="auto"/>
          <w:u w:val="single"/>
        </w:rPr>
        <w:t>Interface Elements</w:t>
      </w:r>
      <w:r>
        <w:rPr>
          <w:color w:val="auto"/>
        </w:rPr>
        <w:t>:</w:t>
      </w:r>
    </w:p>
    <w:p w:rsidR="0098627C" w:rsidRDefault="0098627C" w:rsidP="0098627C">
      <w:pPr>
        <w:numPr>
          <w:ilvl w:val="0"/>
          <w:numId w:val="9"/>
        </w:numPr>
        <w:rPr>
          <w:color w:val="auto"/>
        </w:rPr>
      </w:pPr>
      <w:r>
        <w:rPr>
          <w:color w:val="auto"/>
        </w:rPr>
        <w:t xml:space="preserve">User ID. Shows the User’s </w:t>
      </w:r>
      <w:proofErr w:type="spellStart"/>
      <w:r>
        <w:rPr>
          <w:color w:val="auto"/>
        </w:rPr>
        <w:t>NetID</w:t>
      </w:r>
      <w:proofErr w:type="spellEnd"/>
      <w:r>
        <w:rPr>
          <w:color w:val="auto"/>
        </w:rPr>
        <w:t xml:space="preserve"> and First and Last Name.</w:t>
      </w:r>
    </w:p>
    <w:p w:rsidR="0098627C" w:rsidRDefault="0098627C" w:rsidP="0098627C">
      <w:pPr>
        <w:numPr>
          <w:ilvl w:val="0"/>
          <w:numId w:val="9"/>
        </w:numPr>
        <w:rPr>
          <w:color w:val="auto"/>
        </w:rPr>
      </w:pPr>
      <w:r>
        <w:rPr>
          <w:color w:val="auto"/>
        </w:rPr>
        <w:t>Reply Button. Allows the user to reply to the specified message.</w:t>
      </w:r>
    </w:p>
    <w:p w:rsidR="0098627C" w:rsidRDefault="0098627C" w:rsidP="0098627C">
      <w:pPr>
        <w:numPr>
          <w:ilvl w:val="0"/>
          <w:numId w:val="9"/>
        </w:numPr>
        <w:rPr>
          <w:color w:val="auto"/>
        </w:rPr>
      </w:pPr>
      <w:r>
        <w:rPr>
          <w:color w:val="auto"/>
        </w:rPr>
        <w:t>Delete Button. Allows the user to delete the specified message.</w:t>
      </w:r>
    </w:p>
    <w:p w:rsidR="0098627C" w:rsidRDefault="0098627C" w:rsidP="0098627C">
      <w:pPr>
        <w:numPr>
          <w:ilvl w:val="0"/>
          <w:numId w:val="9"/>
        </w:numPr>
        <w:rPr>
          <w:color w:val="auto"/>
        </w:rPr>
      </w:pPr>
      <w:r>
        <w:rPr>
          <w:color w:val="auto"/>
        </w:rPr>
        <w:t>Message Window. Shows headers for each message, allowing each of them to be viewed inside the window.</w:t>
      </w:r>
    </w:p>
    <w:p w:rsidR="0098627C" w:rsidRDefault="0098627C" w:rsidP="0098627C">
      <w:pPr>
        <w:numPr>
          <w:ilvl w:val="0"/>
          <w:numId w:val="9"/>
        </w:numPr>
        <w:rPr>
          <w:color w:val="auto"/>
        </w:rPr>
      </w:pPr>
      <w:r>
        <w:rPr>
          <w:color w:val="auto"/>
        </w:rPr>
        <w:t>Message Director Button. Allows the student to compose a new message to send to the director.</w:t>
      </w:r>
    </w:p>
    <w:p w:rsidR="0098627C" w:rsidRDefault="0098627C" w:rsidP="0098627C">
      <w:pPr>
        <w:numPr>
          <w:ilvl w:val="0"/>
          <w:numId w:val="9"/>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9"/>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9"/>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 w:rsidR="0098627C" w:rsidRDefault="0098627C" w:rsidP="0098627C"/>
    <w:p w:rsidR="0098627C" w:rsidRDefault="0098627C" w:rsidP="0098627C"/>
    <w:p w:rsidR="0098627C" w:rsidRDefault="0098627C" w:rsidP="0098627C">
      <w:r>
        <w:lastRenderedPageBreak/>
        <w:t>33_Director_Message_Center</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r>
        <w:rPr>
          <w:noProof/>
        </w:rPr>
        <w:pict>
          <v:shape id="_x0000_s1270" type="#_x0000_t202" style="position:absolute;margin-left:445.85pt;margin-top:2.4pt;width:26.05pt;height:36.3pt;z-index:6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0;mso-fit-shape-to-text:t">
              <w:txbxContent>
                <w:p w:rsidR="002F29D7" w:rsidRPr="00804D8F" w:rsidRDefault="002F29D7" w:rsidP="0098627C">
                  <w:pPr>
                    <w:rPr>
                      <w:color w:val="FF0000"/>
                      <w:sz w:val="44"/>
                    </w:rPr>
                  </w:pPr>
                  <w:r>
                    <w:rPr>
                      <w:color w:val="FF0000"/>
                      <w:sz w:val="44"/>
                    </w:rPr>
                    <w:t>5</w:t>
                  </w:r>
                </w:p>
              </w:txbxContent>
            </v:textbox>
          </v:shape>
        </w:pict>
      </w:r>
    </w:p>
    <w:p w:rsidR="0098627C" w:rsidRDefault="0098627C" w:rsidP="0098627C">
      <w:r>
        <w:rPr>
          <w:noProof/>
        </w:rPr>
        <w:pict>
          <v:shape id="_x0000_s1290" type="#_x0000_t202" style="position:absolute;margin-left:52.15pt;margin-top:213.6pt;width:51.15pt;height:65.4pt;z-index:8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0;mso-fit-shape-to-text:t">
              <w:txbxContent>
                <w:p w:rsidR="002F29D7" w:rsidRPr="00804D8F" w:rsidRDefault="002F29D7" w:rsidP="0098627C">
                  <w:pPr>
                    <w:rPr>
                      <w:color w:val="FF0000"/>
                      <w:sz w:val="44"/>
                    </w:rPr>
                  </w:pPr>
                  <w:r>
                    <w:rPr>
                      <w:color w:val="FF0000"/>
                      <w:sz w:val="44"/>
                    </w:rPr>
                    <w:t>12</w:t>
                  </w:r>
                </w:p>
              </w:txbxContent>
            </v:textbox>
          </v:shape>
        </w:pict>
      </w:r>
      <w:r>
        <w:rPr>
          <w:noProof/>
        </w:rPr>
        <w:pict>
          <v:shape id="_x0000_s1293" type="#_x0000_t202" style="position:absolute;margin-left:-18.5pt;margin-top:120.8pt;width:47.7pt;height:43pt;z-index:83;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3">
              <w:txbxContent>
                <w:p w:rsidR="002F29D7" w:rsidRPr="00804D8F" w:rsidRDefault="002F29D7" w:rsidP="0098627C">
                  <w:pPr>
                    <w:rPr>
                      <w:color w:val="FF0000"/>
                      <w:sz w:val="44"/>
                    </w:rPr>
                  </w:pPr>
                  <w:r>
                    <w:rPr>
                      <w:color w:val="FF0000"/>
                      <w:sz w:val="44"/>
                    </w:rPr>
                    <w:t>11</w:t>
                  </w:r>
                </w:p>
              </w:txbxContent>
            </v:textbox>
          </v:shape>
        </w:pict>
      </w:r>
      <w:r>
        <w:rPr>
          <w:noProof/>
        </w:rPr>
        <w:pict>
          <v:shape id="_x0000_s1292" type="#_x0000_t202" style="position:absolute;margin-left:268.75pt;margin-top:41.45pt;width:47.7pt;height:43pt;z-index:8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2">
              <w:txbxContent>
                <w:p w:rsidR="002F29D7" w:rsidRPr="00804D8F" w:rsidRDefault="002F29D7" w:rsidP="0098627C">
                  <w:pPr>
                    <w:rPr>
                      <w:color w:val="FF0000"/>
                      <w:sz w:val="44"/>
                    </w:rPr>
                  </w:pPr>
                  <w:r>
                    <w:rPr>
                      <w:color w:val="FF0000"/>
                      <w:sz w:val="44"/>
                    </w:rPr>
                    <w:t>10</w:t>
                  </w:r>
                </w:p>
              </w:txbxContent>
            </v:textbox>
          </v:shape>
        </w:pict>
      </w:r>
      <w:r>
        <w:rPr>
          <w:noProof/>
        </w:rPr>
        <w:pict>
          <v:shape id="_x0000_s1291" type="#_x0000_t202" style="position:absolute;margin-left:-22.7pt;margin-top:29.7pt;width:26.05pt;height:36.3pt;z-index:8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1;mso-fit-shape-to-text:t">
              <w:txbxContent>
                <w:p w:rsidR="002F29D7" w:rsidRPr="00804D8F" w:rsidRDefault="002F29D7" w:rsidP="0098627C">
                  <w:pPr>
                    <w:rPr>
                      <w:color w:val="FF0000"/>
                      <w:sz w:val="44"/>
                    </w:rPr>
                  </w:pPr>
                  <w:r>
                    <w:rPr>
                      <w:color w:val="FF0000"/>
                      <w:sz w:val="44"/>
                    </w:rPr>
                    <w:t>9</w:t>
                  </w:r>
                </w:p>
              </w:txbxContent>
            </v:textbox>
          </v:shape>
        </w:pict>
      </w:r>
      <w:r>
        <w:rPr>
          <w:noProof/>
        </w:rPr>
        <w:pict>
          <v:shape id="_x0000_s1269" type="#_x0000_t202" style="position:absolute;margin-left:89.2pt;margin-top:201.65pt;width:26.05pt;height:36.3pt;z-index:5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9;mso-fit-shape-to-text:t">
              <w:txbxContent>
                <w:p w:rsidR="002F29D7" w:rsidRPr="00804D8F" w:rsidRDefault="002F29D7" w:rsidP="0098627C">
                  <w:pPr>
                    <w:rPr>
                      <w:color w:val="FF0000"/>
                      <w:sz w:val="44"/>
                    </w:rPr>
                  </w:pPr>
                  <w:r>
                    <w:rPr>
                      <w:color w:val="FF0000"/>
                      <w:sz w:val="44"/>
                    </w:rPr>
                    <w:t>4</w:t>
                  </w:r>
                </w:p>
              </w:txbxContent>
            </v:textbox>
          </v:shape>
        </w:pict>
      </w:r>
      <w:r>
        <w:rPr>
          <w:noProof/>
        </w:rPr>
        <w:pict>
          <v:shape id="_x0000_s1289" type="#_x0000_t202" style="position:absolute;margin-left:419.8pt;margin-top:115.4pt;width:26.05pt;height:36.3pt;z-index:7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9;mso-fit-shape-to-text:t">
              <w:txbxContent>
                <w:p w:rsidR="002F29D7" w:rsidRPr="00804D8F" w:rsidRDefault="002F29D7" w:rsidP="0098627C">
                  <w:pPr>
                    <w:rPr>
                      <w:color w:val="FF0000"/>
                      <w:sz w:val="44"/>
                    </w:rPr>
                  </w:pPr>
                  <w:r>
                    <w:rPr>
                      <w:color w:val="FF0000"/>
                      <w:sz w:val="44"/>
                    </w:rPr>
                    <w:t>8</w:t>
                  </w:r>
                </w:p>
              </w:txbxContent>
            </v:textbox>
          </v:shape>
        </w:pict>
      </w:r>
      <w:r>
        <w:rPr>
          <w:noProof/>
        </w:rPr>
        <w:pict>
          <v:shape id="_x0000_s1267" type="#_x0000_t202" style="position:absolute;margin-left:343.6pt;margin-top:17.05pt;width:26.05pt;height:36.3pt;z-index:5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7;mso-fit-shape-to-text:t">
              <w:txbxContent>
                <w:p w:rsidR="002F29D7" w:rsidRPr="00804D8F" w:rsidRDefault="002F29D7" w:rsidP="0098627C">
                  <w:pPr>
                    <w:rPr>
                      <w:color w:val="FF0000"/>
                      <w:sz w:val="44"/>
                    </w:rPr>
                  </w:pPr>
                  <w:r>
                    <w:rPr>
                      <w:color w:val="FF0000"/>
                      <w:sz w:val="44"/>
                    </w:rPr>
                    <w:t>6</w:t>
                  </w:r>
                </w:p>
              </w:txbxContent>
            </v:textbox>
          </v:shape>
        </w:pict>
      </w:r>
      <w:r>
        <w:rPr>
          <w:noProof/>
        </w:rPr>
        <w:pict>
          <v:shape id="_x0000_s1268" type="#_x0000_t202" style="position:absolute;margin-left:369.65pt;margin-top:115.15pt;width:26.05pt;height:36.3pt;z-index:5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8;mso-fit-shape-to-text:t">
              <w:txbxContent>
                <w:p w:rsidR="002F29D7" w:rsidRPr="00804D8F" w:rsidRDefault="002F29D7" w:rsidP="0098627C">
                  <w:pPr>
                    <w:rPr>
                      <w:color w:val="FF0000"/>
                      <w:sz w:val="44"/>
                    </w:rPr>
                  </w:pPr>
                  <w:r>
                    <w:rPr>
                      <w:color w:val="FF0000"/>
                      <w:sz w:val="44"/>
                    </w:rPr>
                    <w:t>7</w:t>
                  </w:r>
                </w:p>
              </w:txbxContent>
            </v:textbox>
          </v:shape>
        </w:pict>
      </w:r>
      <w:r>
        <w:rPr>
          <w:noProof/>
        </w:rPr>
        <w:pict>
          <v:shape id="_x0000_s1265" type="#_x0000_t202" style="position:absolute;margin-left:115.25pt;margin-top:53.2pt;width:26.05pt;height:36.3pt;z-index:5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5;mso-fit-shape-to-text:t">
              <w:txbxContent>
                <w:p w:rsidR="002F29D7" w:rsidRPr="00804D8F" w:rsidRDefault="002F29D7" w:rsidP="0098627C">
                  <w:pPr>
                    <w:rPr>
                      <w:color w:val="FF0000"/>
                      <w:sz w:val="44"/>
                    </w:rPr>
                  </w:pPr>
                  <w:r>
                    <w:rPr>
                      <w:color w:val="FF0000"/>
                      <w:sz w:val="44"/>
                    </w:rPr>
                    <w:t>3</w:t>
                  </w:r>
                </w:p>
              </w:txbxContent>
            </v:textbox>
          </v:shape>
        </w:pict>
      </w:r>
      <w:r>
        <w:rPr>
          <w:noProof/>
        </w:rPr>
        <w:pict>
          <v:shape id="_x0000_s1264" type="#_x0000_t202" style="position:absolute;margin-left:94pt;margin-top:53.2pt;width:26.05pt;height:36.3pt;z-index:5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4;mso-fit-shape-to-text:t">
              <w:txbxContent>
                <w:p w:rsidR="002F29D7" w:rsidRPr="00804D8F" w:rsidRDefault="002F29D7" w:rsidP="0098627C">
                  <w:pPr>
                    <w:rPr>
                      <w:color w:val="FF0000"/>
                      <w:sz w:val="44"/>
                    </w:rPr>
                  </w:pPr>
                  <w:r>
                    <w:rPr>
                      <w:color w:val="FF0000"/>
                      <w:sz w:val="44"/>
                    </w:rPr>
                    <w:t>2</w:t>
                  </w:r>
                </w:p>
              </w:txbxContent>
            </v:textbox>
          </v:shape>
        </w:pict>
      </w:r>
      <w:r>
        <w:rPr>
          <w:noProof/>
        </w:rPr>
        <w:pict>
          <v:shape id="_x0000_s1266" type="#_x0000_t202" style="position:absolute;margin-left:-9.4pt;margin-top:48.15pt;width:26.05pt;height:36.3pt;z-index:5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6;mso-fit-shape-to-text:t">
              <w:txbxContent>
                <w:p w:rsidR="002F29D7" w:rsidRPr="00804D8F" w:rsidRDefault="002F29D7" w:rsidP="0098627C">
                  <w:pPr>
                    <w:rPr>
                      <w:color w:val="FF0000"/>
                      <w:sz w:val="44"/>
                    </w:rPr>
                  </w:pPr>
                  <w:r w:rsidRPr="00804D8F">
                    <w:rPr>
                      <w:color w:val="FF0000"/>
                      <w:sz w:val="44"/>
                    </w:rPr>
                    <w:t>1</w:t>
                  </w:r>
                </w:p>
              </w:txbxContent>
            </v:textbox>
          </v:shape>
        </w:pict>
      </w:r>
      <w:r>
        <w:pict>
          <v:shape id="_x0000_i1055" type="#_x0000_t75" style="width:467.55pt;height:263.7pt">
            <v:imagedata r:id="rId39" o:title="34_Director_Message_Center"/>
          </v:shape>
        </w:pict>
      </w:r>
    </w:p>
    <w:p w:rsidR="0098627C" w:rsidRDefault="0098627C" w:rsidP="0098627C"/>
    <w:p w:rsidR="0098627C" w:rsidRDefault="0098627C" w:rsidP="0098627C">
      <w:r>
        <w:rPr>
          <w:b/>
          <w:u w:val="single"/>
        </w:rPr>
        <w:t>Purpose</w:t>
      </w:r>
      <w:r>
        <w:t>: This is the Director’s Message Center. It allows the director to send a personal message to any student and reply to any message in the inbox.</w:t>
      </w:r>
    </w:p>
    <w:p w:rsidR="0098627C" w:rsidRDefault="0098627C" w:rsidP="0098627C"/>
    <w:p w:rsidR="0098627C" w:rsidRDefault="0098627C" w:rsidP="0098627C">
      <w:pPr>
        <w:rPr>
          <w:rFonts w:eastAsia="Times New Roman"/>
          <w:color w:val="auto"/>
        </w:rPr>
      </w:pPr>
      <w:r>
        <w:rPr>
          <w:b/>
          <w:u w:val="single"/>
        </w:rPr>
        <w:t>Loading Event</w:t>
      </w:r>
      <w:r>
        <w:t>: This page is loaded by clicking the “Personal Messages” Button on the Director Main Page (</w:t>
      </w:r>
      <w:r w:rsidRPr="002B4E1A">
        <w:rPr>
          <w:rFonts w:eastAsia="Times New Roman"/>
          <w:color w:val="4BACC6"/>
        </w:rPr>
        <w:t>15_Director_Page</w:t>
      </w:r>
      <w:r>
        <w:rPr>
          <w:rFonts w:eastAsia="Times New Roman"/>
          <w:color w:val="auto"/>
        </w:rPr>
        <w:t>) or by denying an Absence Approval Form (</w:t>
      </w:r>
      <w:r w:rsidRPr="002B4E1A">
        <w:rPr>
          <w:rFonts w:eastAsia="Times New Roman"/>
          <w:color w:val="4BACC6"/>
        </w:rPr>
        <w:t>31_Director_Student_View_Absence</w:t>
      </w:r>
      <w:r>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Default="0098627C" w:rsidP="0098627C">
      <w:pPr>
        <w:numPr>
          <w:ilvl w:val="0"/>
          <w:numId w:val="10"/>
        </w:numPr>
        <w:rPr>
          <w:color w:val="auto"/>
        </w:rPr>
      </w:pPr>
      <w:r>
        <w:rPr>
          <w:color w:val="auto"/>
        </w:rPr>
        <w:t xml:space="preserve">User ID. Shows the User’s </w:t>
      </w:r>
      <w:proofErr w:type="spellStart"/>
      <w:r>
        <w:rPr>
          <w:color w:val="auto"/>
        </w:rPr>
        <w:t>NetID</w:t>
      </w:r>
      <w:proofErr w:type="spellEnd"/>
      <w:r>
        <w:rPr>
          <w:color w:val="auto"/>
        </w:rPr>
        <w:t xml:space="preserve"> and First and Last Name.</w:t>
      </w:r>
    </w:p>
    <w:p w:rsidR="0098627C" w:rsidRDefault="0098627C" w:rsidP="0098627C">
      <w:pPr>
        <w:numPr>
          <w:ilvl w:val="0"/>
          <w:numId w:val="10"/>
        </w:numPr>
        <w:rPr>
          <w:color w:val="auto"/>
        </w:rPr>
      </w:pPr>
      <w:r>
        <w:rPr>
          <w:color w:val="auto"/>
        </w:rPr>
        <w:t>Reply Button. Allows the user to reply to the specified message.</w:t>
      </w:r>
    </w:p>
    <w:p w:rsidR="0098627C" w:rsidRDefault="0098627C" w:rsidP="0098627C">
      <w:pPr>
        <w:numPr>
          <w:ilvl w:val="0"/>
          <w:numId w:val="10"/>
        </w:numPr>
        <w:rPr>
          <w:color w:val="auto"/>
        </w:rPr>
      </w:pPr>
      <w:r>
        <w:rPr>
          <w:color w:val="auto"/>
        </w:rPr>
        <w:t>Delete Button. Allows the user to delete the specified message.</w:t>
      </w:r>
    </w:p>
    <w:p w:rsidR="0098627C" w:rsidRDefault="0098627C" w:rsidP="0098627C">
      <w:pPr>
        <w:numPr>
          <w:ilvl w:val="0"/>
          <w:numId w:val="10"/>
        </w:numPr>
        <w:rPr>
          <w:color w:val="auto"/>
        </w:rPr>
      </w:pPr>
      <w:r>
        <w:rPr>
          <w:color w:val="auto"/>
        </w:rPr>
        <w:t>Message Student Button. Allows the director to compose a message to send to any student.</w:t>
      </w:r>
    </w:p>
    <w:p w:rsidR="0098627C" w:rsidRDefault="0098627C" w:rsidP="0098627C">
      <w:pPr>
        <w:numPr>
          <w:ilvl w:val="0"/>
          <w:numId w:val="10"/>
        </w:numPr>
        <w:rPr>
          <w:color w:val="auto"/>
        </w:rPr>
      </w:pPr>
      <w:r>
        <w:rPr>
          <w:color w:val="auto"/>
        </w:rPr>
        <w:t>Select Student Window. Allows the director to select which student to send a message to.</w:t>
      </w:r>
    </w:p>
    <w:p w:rsidR="0098627C" w:rsidRDefault="0098627C" w:rsidP="0098627C">
      <w:pPr>
        <w:numPr>
          <w:ilvl w:val="0"/>
          <w:numId w:val="10"/>
        </w:numPr>
        <w:rPr>
          <w:color w:val="auto"/>
        </w:rPr>
      </w:pPr>
      <w:r>
        <w:rPr>
          <w:color w:val="auto"/>
        </w:rPr>
        <w:t>Student Search Bar. Searches the student list for the specified student.</w:t>
      </w:r>
    </w:p>
    <w:p w:rsidR="0098627C" w:rsidRDefault="0098627C" w:rsidP="0098627C">
      <w:pPr>
        <w:numPr>
          <w:ilvl w:val="0"/>
          <w:numId w:val="10"/>
        </w:numPr>
        <w:rPr>
          <w:color w:val="auto"/>
        </w:rPr>
      </w:pPr>
      <w:r>
        <w:rPr>
          <w:color w:val="auto"/>
        </w:rPr>
        <w:t>Cancel Button. Allows the user to cancel composing a message.</w:t>
      </w:r>
    </w:p>
    <w:p w:rsidR="0098627C" w:rsidRDefault="0098627C" w:rsidP="0098627C">
      <w:pPr>
        <w:numPr>
          <w:ilvl w:val="0"/>
          <w:numId w:val="10"/>
        </w:numPr>
        <w:rPr>
          <w:color w:val="auto"/>
        </w:rPr>
      </w:pPr>
      <w:r>
        <w:rPr>
          <w:color w:val="auto"/>
        </w:rPr>
        <w:t>OK Button. Allows the user to compose a message to the selected student.</w:t>
      </w:r>
    </w:p>
    <w:p w:rsidR="0098627C" w:rsidRDefault="0098627C" w:rsidP="0098627C">
      <w:pPr>
        <w:numPr>
          <w:ilvl w:val="0"/>
          <w:numId w:val="10"/>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2B4E1A" w:rsidRDefault="0098627C" w:rsidP="0098627C">
      <w:pPr>
        <w:numPr>
          <w:ilvl w:val="0"/>
          <w:numId w:val="10"/>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w:t>
      </w:r>
      <w:r>
        <w:rPr>
          <w:rFonts w:eastAsia="Times New Roman"/>
        </w:rPr>
        <w:t>n this page and how to use them.</w:t>
      </w:r>
    </w:p>
    <w:p w:rsidR="0098627C" w:rsidRDefault="0098627C" w:rsidP="0098627C">
      <w:pPr>
        <w:numPr>
          <w:ilvl w:val="0"/>
          <w:numId w:val="10"/>
        </w:numPr>
        <w:rPr>
          <w:color w:val="auto"/>
        </w:rPr>
      </w:pPr>
      <w:r>
        <w:rPr>
          <w:color w:val="auto"/>
        </w:rPr>
        <w:t>Message Window. Shows headers for each message, allowing each of them to be viewed inside the window.</w:t>
      </w:r>
    </w:p>
    <w:p w:rsidR="0098627C" w:rsidRPr="002B4E1A" w:rsidRDefault="0098627C" w:rsidP="0098627C">
      <w:pPr>
        <w:spacing w:line="240" w:lineRule="auto"/>
        <w:rPr>
          <w:color w:val="auto"/>
        </w:rPr>
      </w:pPr>
      <w:r w:rsidRPr="00512B23">
        <w:rPr>
          <w:rFonts w:eastAsia="Times New Roman"/>
        </w:rPr>
        <w:t xml:space="preserve">Back Button. Takes the user back to the </w:t>
      </w:r>
      <w:r>
        <w:rPr>
          <w:rFonts w:eastAsia="Times New Roman"/>
        </w:rPr>
        <w:t>previous page, either</w:t>
      </w:r>
      <w:r w:rsidRPr="00512B23">
        <w:rPr>
          <w:rFonts w:eastAsia="Times New Roman"/>
        </w:rPr>
        <w:t xml:space="preserve"> </w:t>
      </w:r>
      <w:r>
        <w:rPr>
          <w:rFonts w:eastAsia="Times New Roman"/>
        </w:rPr>
        <w:t xml:space="preserve">the Director Main </w:t>
      </w:r>
      <w:proofErr w:type="gramStart"/>
      <w:r>
        <w:rPr>
          <w:rFonts w:eastAsia="Times New Roman"/>
        </w:rPr>
        <w:t>Page</w:t>
      </w:r>
      <w:r w:rsidRPr="00512B23">
        <w:rPr>
          <w:rFonts w:eastAsia="Times New Roman"/>
        </w:rPr>
        <w:t>(</w:t>
      </w:r>
      <w:proofErr w:type="gramEnd"/>
      <w:r w:rsidRPr="002B4E1A">
        <w:rPr>
          <w:rFonts w:eastAsia="Times New Roman"/>
          <w:color w:val="4BACC6"/>
        </w:rPr>
        <w:t>15_Director_Page</w:t>
      </w:r>
      <w:r>
        <w:t>) or the Absence Form Approval Page (</w:t>
      </w:r>
      <w:r w:rsidRPr="002B4E1A">
        <w:rPr>
          <w:color w:val="4BACC6"/>
        </w:rPr>
        <w:t>31_Director_Student_View_Absence</w:t>
      </w:r>
      <w:r>
        <w:rPr>
          <w:color w:val="auto"/>
        </w:rPr>
        <w:t>) or (</w:t>
      </w:r>
      <w:r w:rsidRPr="002B4E1A">
        <w:rPr>
          <w:color w:val="4BACC6"/>
        </w:rPr>
        <w:t>24_Director_Student_View_Conflict</w:t>
      </w:r>
      <w:r>
        <w:rPr>
          <w:color w:val="auto"/>
        </w:rPr>
        <w:t>).</w:t>
      </w:r>
    </w:p>
    <w:p w:rsidR="0098627C" w:rsidRDefault="0098627C" w:rsidP="0098627C">
      <w:r>
        <w:t>.</w:t>
      </w:r>
    </w:p>
    <w:p w:rsidR="0098627C" w:rsidRDefault="0098627C" w:rsidP="0098627C"/>
    <w:p w:rsidR="0098627C" w:rsidRPr="0098627C" w:rsidRDefault="0098627C" w:rsidP="0098627C"/>
    <w:sectPr w:rsidR="0098627C" w:rsidRPr="0098627C" w:rsidSect="0098627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1258"/>
    <w:multiLevelType w:val="hybridMultilevel"/>
    <w:tmpl w:val="E5940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283E64"/>
    <w:multiLevelType w:val="hybridMultilevel"/>
    <w:tmpl w:val="6DD4E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A932E1"/>
    <w:multiLevelType w:val="multilevel"/>
    <w:tmpl w:val="1A464D5E"/>
    <w:lvl w:ilvl="0">
      <w:start w:val="1"/>
      <w:numFmt w:val="bullet"/>
      <w:lvlText w:val=""/>
      <w:lvlJc w:val="left"/>
      <w:pPr>
        <w:tabs>
          <w:tab w:val="num" w:pos="360"/>
        </w:tabs>
        <w:ind w:left="360" w:hanging="360"/>
      </w:pPr>
      <w:rPr>
        <w:rFonts w:ascii="Wingdings 2" w:hAnsi="Wingdings 2" w:cs="Wingdings 2" w:hint="default"/>
      </w:rPr>
    </w:lvl>
    <w:lvl w:ilvl="1">
      <w:start w:val="1"/>
      <w:numFmt w:val="bullet"/>
      <w:lvlText w:val="◦"/>
      <w:lvlJc w:val="left"/>
      <w:pPr>
        <w:tabs>
          <w:tab w:val="num" w:pos="720"/>
        </w:tabs>
        <w:ind w:left="720" w:hanging="360"/>
      </w:pPr>
      <w:rPr>
        <w:rFonts w:ascii="OpenSymbol" w:eastAsia="Times New Roman" w:hAnsi="OpenSymbol" w:cs="OpenSymbol" w:hint="eastAsia"/>
      </w:rPr>
    </w:lvl>
    <w:lvl w:ilvl="2">
      <w:start w:val="1"/>
      <w:numFmt w:val="bullet"/>
      <w:lvlText w:val="▪"/>
      <w:lvlJc w:val="left"/>
      <w:pPr>
        <w:tabs>
          <w:tab w:val="num" w:pos="1080"/>
        </w:tabs>
        <w:ind w:left="1080" w:hanging="360"/>
      </w:pPr>
      <w:rPr>
        <w:rFonts w:ascii="OpenSymbol" w:eastAsia="Times New Roman" w:hAnsi="OpenSymbol" w:cs="OpenSymbol" w:hint="eastAsia"/>
      </w:rPr>
    </w:lvl>
    <w:lvl w:ilvl="3">
      <w:start w:val="1"/>
      <w:numFmt w:val="bullet"/>
      <w:lvlText w:val=""/>
      <w:lvlJc w:val="left"/>
      <w:pPr>
        <w:tabs>
          <w:tab w:val="num" w:pos="1440"/>
        </w:tabs>
        <w:ind w:left="1440" w:hanging="360"/>
      </w:pPr>
      <w:rPr>
        <w:rFonts w:ascii="Wingdings 2" w:hAnsi="Wingdings 2" w:cs="Wingdings 2" w:hint="default"/>
      </w:rPr>
    </w:lvl>
    <w:lvl w:ilvl="4">
      <w:start w:val="1"/>
      <w:numFmt w:val="bullet"/>
      <w:lvlText w:val="◦"/>
      <w:lvlJc w:val="left"/>
      <w:pPr>
        <w:tabs>
          <w:tab w:val="num" w:pos="1800"/>
        </w:tabs>
        <w:ind w:left="1800" w:hanging="360"/>
      </w:pPr>
      <w:rPr>
        <w:rFonts w:ascii="OpenSymbol" w:eastAsia="Times New Roman" w:hAnsi="OpenSymbol" w:cs="OpenSymbol" w:hint="eastAsia"/>
      </w:rPr>
    </w:lvl>
    <w:lvl w:ilvl="5">
      <w:start w:val="1"/>
      <w:numFmt w:val="bullet"/>
      <w:lvlText w:val="▪"/>
      <w:lvlJc w:val="left"/>
      <w:pPr>
        <w:tabs>
          <w:tab w:val="num" w:pos="2160"/>
        </w:tabs>
        <w:ind w:left="2160" w:hanging="360"/>
      </w:pPr>
      <w:rPr>
        <w:rFonts w:ascii="OpenSymbol" w:eastAsia="Times New Roman" w:hAnsi="OpenSymbol" w:cs="OpenSymbol" w:hint="eastAsia"/>
      </w:rPr>
    </w:lvl>
    <w:lvl w:ilvl="6">
      <w:start w:val="1"/>
      <w:numFmt w:val="bullet"/>
      <w:lvlText w:val=""/>
      <w:lvlJc w:val="left"/>
      <w:pPr>
        <w:tabs>
          <w:tab w:val="num" w:pos="2520"/>
        </w:tabs>
        <w:ind w:left="2520" w:hanging="360"/>
      </w:pPr>
      <w:rPr>
        <w:rFonts w:ascii="Wingdings 2" w:hAnsi="Wingdings 2" w:cs="Wingdings 2" w:hint="default"/>
      </w:rPr>
    </w:lvl>
    <w:lvl w:ilvl="7">
      <w:start w:val="1"/>
      <w:numFmt w:val="bullet"/>
      <w:lvlText w:val="◦"/>
      <w:lvlJc w:val="left"/>
      <w:pPr>
        <w:tabs>
          <w:tab w:val="num" w:pos="2880"/>
        </w:tabs>
        <w:ind w:left="2880" w:hanging="360"/>
      </w:pPr>
      <w:rPr>
        <w:rFonts w:ascii="OpenSymbol" w:eastAsia="Times New Roman" w:hAnsi="OpenSymbol" w:cs="OpenSymbol" w:hint="eastAsia"/>
      </w:rPr>
    </w:lvl>
    <w:lvl w:ilvl="8">
      <w:start w:val="1"/>
      <w:numFmt w:val="bullet"/>
      <w:lvlText w:val="▪"/>
      <w:lvlJc w:val="left"/>
      <w:pPr>
        <w:tabs>
          <w:tab w:val="num" w:pos="3240"/>
        </w:tabs>
        <w:ind w:left="3240" w:hanging="360"/>
      </w:pPr>
      <w:rPr>
        <w:rFonts w:ascii="OpenSymbol" w:eastAsia="Times New Roman" w:hAnsi="OpenSymbol" w:cs="OpenSymbol" w:hint="eastAsia"/>
      </w:rPr>
    </w:lvl>
  </w:abstractNum>
  <w:abstractNum w:abstractNumId="3">
    <w:nsid w:val="25556476"/>
    <w:multiLevelType w:val="hybridMultilevel"/>
    <w:tmpl w:val="7E502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CA1ED4"/>
    <w:multiLevelType w:val="hybridMultilevel"/>
    <w:tmpl w:val="E6945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BF6F3D"/>
    <w:multiLevelType w:val="hybridMultilevel"/>
    <w:tmpl w:val="A50C6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1B473F"/>
    <w:multiLevelType w:val="hybridMultilevel"/>
    <w:tmpl w:val="1A1E4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D46E8F"/>
    <w:multiLevelType w:val="hybridMultilevel"/>
    <w:tmpl w:val="7E502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3F3AEF"/>
    <w:multiLevelType w:val="hybridMultilevel"/>
    <w:tmpl w:val="526A1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5B398B"/>
    <w:multiLevelType w:val="hybridMultilevel"/>
    <w:tmpl w:val="7D800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1"/>
  </w:num>
  <w:num w:numId="5">
    <w:abstractNumId w:val="5"/>
  </w:num>
  <w:num w:numId="6">
    <w:abstractNumId w:val="6"/>
  </w:num>
  <w:num w:numId="7">
    <w:abstractNumId w:val="0"/>
  </w:num>
  <w:num w:numId="8">
    <w:abstractNumId w:val="8"/>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000D00"/>
    <w:rsid w:val="00026C71"/>
    <w:rsid w:val="00040A36"/>
    <w:rsid w:val="000478FA"/>
    <w:rsid w:val="000605ED"/>
    <w:rsid w:val="00067057"/>
    <w:rsid w:val="00067E3B"/>
    <w:rsid w:val="000722A9"/>
    <w:rsid w:val="00075B59"/>
    <w:rsid w:val="00077D67"/>
    <w:rsid w:val="0008406D"/>
    <w:rsid w:val="000866BE"/>
    <w:rsid w:val="00093312"/>
    <w:rsid w:val="0009538F"/>
    <w:rsid w:val="000A3769"/>
    <w:rsid w:val="000A6D2B"/>
    <w:rsid w:val="000B4527"/>
    <w:rsid w:val="000C0CCD"/>
    <w:rsid w:val="000C77BB"/>
    <w:rsid w:val="000D0D1F"/>
    <w:rsid w:val="000D1B76"/>
    <w:rsid w:val="000E3A0E"/>
    <w:rsid w:val="000E65F7"/>
    <w:rsid w:val="000F2611"/>
    <w:rsid w:val="000F395E"/>
    <w:rsid w:val="000F3C53"/>
    <w:rsid w:val="0010368F"/>
    <w:rsid w:val="00104ADB"/>
    <w:rsid w:val="00126CB8"/>
    <w:rsid w:val="0014614F"/>
    <w:rsid w:val="001663D4"/>
    <w:rsid w:val="00171265"/>
    <w:rsid w:val="00182AFE"/>
    <w:rsid w:val="001859F1"/>
    <w:rsid w:val="001D7181"/>
    <w:rsid w:val="001D729F"/>
    <w:rsid w:val="001E0354"/>
    <w:rsid w:val="001E5D38"/>
    <w:rsid w:val="001E7874"/>
    <w:rsid w:val="001F3957"/>
    <w:rsid w:val="001F39A0"/>
    <w:rsid w:val="002215E7"/>
    <w:rsid w:val="002219F4"/>
    <w:rsid w:val="00227C04"/>
    <w:rsid w:val="00230874"/>
    <w:rsid w:val="0023263B"/>
    <w:rsid w:val="0023346A"/>
    <w:rsid w:val="00245178"/>
    <w:rsid w:val="00257E16"/>
    <w:rsid w:val="002711CA"/>
    <w:rsid w:val="00272B32"/>
    <w:rsid w:val="002A2829"/>
    <w:rsid w:val="002A3CE7"/>
    <w:rsid w:val="002A3E89"/>
    <w:rsid w:val="002A7DEE"/>
    <w:rsid w:val="002B1734"/>
    <w:rsid w:val="002B6EEE"/>
    <w:rsid w:val="002C0CCF"/>
    <w:rsid w:val="002E0F04"/>
    <w:rsid w:val="002E7217"/>
    <w:rsid w:val="002E734E"/>
    <w:rsid w:val="002F155B"/>
    <w:rsid w:val="002F29D7"/>
    <w:rsid w:val="002F3BC6"/>
    <w:rsid w:val="003029E5"/>
    <w:rsid w:val="00307693"/>
    <w:rsid w:val="00311941"/>
    <w:rsid w:val="00321197"/>
    <w:rsid w:val="003222A5"/>
    <w:rsid w:val="00323B5E"/>
    <w:rsid w:val="00324D1E"/>
    <w:rsid w:val="00363D1D"/>
    <w:rsid w:val="00382FAA"/>
    <w:rsid w:val="003A7006"/>
    <w:rsid w:val="003B7D7D"/>
    <w:rsid w:val="003C05B2"/>
    <w:rsid w:val="003C4DA4"/>
    <w:rsid w:val="003D12F5"/>
    <w:rsid w:val="003E5802"/>
    <w:rsid w:val="003E6FBE"/>
    <w:rsid w:val="003F6E00"/>
    <w:rsid w:val="00407BD9"/>
    <w:rsid w:val="0041416E"/>
    <w:rsid w:val="004431C6"/>
    <w:rsid w:val="004511DC"/>
    <w:rsid w:val="00460F73"/>
    <w:rsid w:val="00467744"/>
    <w:rsid w:val="004721C0"/>
    <w:rsid w:val="004723AA"/>
    <w:rsid w:val="00483D47"/>
    <w:rsid w:val="00492B89"/>
    <w:rsid w:val="0049783B"/>
    <w:rsid w:val="004A0DC8"/>
    <w:rsid w:val="004B1D52"/>
    <w:rsid w:val="004C182A"/>
    <w:rsid w:val="004C7BD3"/>
    <w:rsid w:val="004D0CE1"/>
    <w:rsid w:val="004E2B1A"/>
    <w:rsid w:val="005033DC"/>
    <w:rsid w:val="005451CA"/>
    <w:rsid w:val="00547A5F"/>
    <w:rsid w:val="00575330"/>
    <w:rsid w:val="00577A46"/>
    <w:rsid w:val="005860DB"/>
    <w:rsid w:val="005916AF"/>
    <w:rsid w:val="00594850"/>
    <w:rsid w:val="005C00D5"/>
    <w:rsid w:val="005C1AAE"/>
    <w:rsid w:val="005D1DF8"/>
    <w:rsid w:val="005D3B19"/>
    <w:rsid w:val="005D4A8B"/>
    <w:rsid w:val="005F6DCC"/>
    <w:rsid w:val="00612A68"/>
    <w:rsid w:val="0063424E"/>
    <w:rsid w:val="00637E36"/>
    <w:rsid w:val="00642BF6"/>
    <w:rsid w:val="00651385"/>
    <w:rsid w:val="00671331"/>
    <w:rsid w:val="00672260"/>
    <w:rsid w:val="00675B76"/>
    <w:rsid w:val="00684F88"/>
    <w:rsid w:val="00685679"/>
    <w:rsid w:val="006857A3"/>
    <w:rsid w:val="006B552E"/>
    <w:rsid w:val="006B6F8B"/>
    <w:rsid w:val="006C02AA"/>
    <w:rsid w:val="006C7CE1"/>
    <w:rsid w:val="006D7338"/>
    <w:rsid w:val="006E548F"/>
    <w:rsid w:val="006F28CA"/>
    <w:rsid w:val="00706A83"/>
    <w:rsid w:val="007254DC"/>
    <w:rsid w:val="00743D8A"/>
    <w:rsid w:val="007474E2"/>
    <w:rsid w:val="00781807"/>
    <w:rsid w:val="00791514"/>
    <w:rsid w:val="007A2301"/>
    <w:rsid w:val="007B2F90"/>
    <w:rsid w:val="007B65A8"/>
    <w:rsid w:val="007B787E"/>
    <w:rsid w:val="007C6CDC"/>
    <w:rsid w:val="007C6D52"/>
    <w:rsid w:val="007C7FEB"/>
    <w:rsid w:val="007E7D03"/>
    <w:rsid w:val="00804D8F"/>
    <w:rsid w:val="00810C93"/>
    <w:rsid w:val="00845B7A"/>
    <w:rsid w:val="00846830"/>
    <w:rsid w:val="00857D95"/>
    <w:rsid w:val="00870833"/>
    <w:rsid w:val="00872EB0"/>
    <w:rsid w:val="008732BC"/>
    <w:rsid w:val="008872D5"/>
    <w:rsid w:val="008A00A6"/>
    <w:rsid w:val="008A649C"/>
    <w:rsid w:val="008A6A3A"/>
    <w:rsid w:val="008A6EF2"/>
    <w:rsid w:val="008C26AC"/>
    <w:rsid w:val="008F3A85"/>
    <w:rsid w:val="008F6B67"/>
    <w:rsid w:val="009112B2"/>
    <w:rsid w:val="00924A42"/>
    <w:rsid w:val="00926679"/>
    <w:rsid w:val="00961DDF"/>
    <w:rsid w:val="0096633F"/>
    <w:rsid w:val="00977086"/>
    <w:rsid w:val="00983953"/>
    <w:rsid w:val="0098627C"/>
    <w:rsid w:val="009950A9"/>
    <w:rsid w:val="00997BD5"/>
    <w:rsid w:val="009A4B28"/>
    <w:rsid w:val="009B0255"/>
    <w:rsid w:val="009B1471"/>
    <w:rsid w:val="009E1C82"/>
    <w:rsid w:val="009F22EB"/>
    <w:rsid w:val="009F4239"/>
    <w:rsid w:val="00A043C7"/>
    <w:rsid w:val="00A141C8"/>
    <w:rsid w:val="00A254F3"/>
    <w:rsid w:val="00A373B4"/>
    <w:rsid w:val="00A4272B"/>
    <w:rsid w:val="00A77633"/>
    <w:rsid w:val="00A77B3E"/>
    <w:rsid w:val="00A80733"/>
    <w:rsid w:val="00A86004"/>
    <w:rsid w:val="00A87D6F"/>
    <w:rsid w:val="00AA1DB1"/>
    <w:rsid w:val="00AA3E02"/>
    <w:rsid w:val="00AB0BDA"/>
    <w:rsid w:val="00AD0D92"/>
    <w:rsid w:val="00AE351E"/>
    <w:rsid w:val="00B15AEE"/>
    <w:rsid w:val="00B36DC0"/>
    <w:rsid w:val="00B40284"/>
    <w:rsid w:val="00B42CD6"/>
    <w:rsid w:val="00B46B70"/>
    <w:rsid w:val="00B620BD"/>
    <w:rsid w:val="00B6477C"/>
    <w:rsid w:val="00B66814"/>
    <w:rsid w:val="00B82758"/>
    <w:rsid w:val="00B9557A"/>
    <w:rsid w:val="00BA013C"/>
    <w:rsid w:val="00BA134B"/>
    <w:rsid w:val="00BA240C"/>
    <w:rsid w:val="00BA3736"/>
    <w:rsid w:val="00BB738E"/>
    <w:rsid w:val="00BC746F"/>
    <w:rsid w:val="00BD38C9"/>
    <w:rsid w:val="00BE5AFB"/>
    <w:rsid w:val="00BF538A"/>
    <w:rsid w:val="00C01D0C"/>
    <w:rsid w:val="00C11033"/>
    <w:rsid w:val="00C23130"/>
    <w:rsid w:val="00C25DF9"/>
    <w:rsid w:val="00C30E62"/>
    <w:rsid w:val="00C31D4B"/>
    <w:rsid w:val="00C33A7B"/>
    <w:rsid w:val="00C436D1"/>
    <w:rsid w:val="00C44755"/>
    <w:rsid w:val="00C65888"/>
    <w:rsid w:val="00C933AA"/>
    <w:rsid w:val="00C9358D"/>
    <w:rsid w:val="00CB2196"/>
    <w:rsid w:val="00CC24D9"/>
    <w:rsid w:val="00CC307E"/>
    <w:rsid w:val="00CC4795"/>
    <w:rsid w:val="00CD256B"/>
    <w:rsid w:val="00CD4942"/>
    <w:rsid w:val="00CE0902"/>
    <w:rsid w:val="00CE1886"/>
    <w:rsid w:val="00CE7CBE"/>
    <w:rsid w:val="00CF357F"/>
    <w:rsid w:val="00D0092A"/>
    <w:rsid w:val="00D03A39"/>
    <w:rsid w:val="00D07C5E"/>
    <w:rsid w:val="00D1148D"/>
    <w:rsid w:val="00D11CAC"/>
    <w:rsid w:val="00D12704"/>
    <w:rsid w:val="00D155FF"/>
    <w:rsid w:val="00D26584"/>
    <w:rsid w:val="00D33F71"/>
    <w:rsid w:val="00D44B7E"/>
    <w:rsid w:val="00D44E44"/>
    <w:rsid w:val="00D4668F"/>
    <w:rsid w:val="00D52989"/>
    <w:rsid w:val="00D56349"/>
    <w:rsid w:val="00D60458"/>
    <w:rsid w:val="00D61098"/>
    <w:rsid w:val="00D65A6F"/>
    <w:rsid w:val="00D85C14"/>
    <w:rsid w:val="00D87E14"/>
    <w:rsid w:val="00DA6191"/>
    <w:rsid w:val="00DA62E8"/>
    <w:rsid w:val="00DA67E0"/>
    <w:rsid w:val="00DB3027"/>
    <w:rsid w:val="00DC1AD8"/>
    <w:rsid w:val="00DD0671"/>
    <w:rsid w:val="00DE2B0F"/>
    <w:rsid w:val="00DF08D4"/>
    <w:rsid w:val="00E10CE3"/>
    <w:rsid w:val="00E137D2"/>
    <w:rsid w:val="00E324C8"/>
    <w:rsid w:val="00E452EA"/>
    <w:rsid w:val="00E51824"/>
    <w:rsid w:val="00E54B04"/>
    <w:rsid w:val="00E60E7A"/>
    <w:rsid w:val="00E621F9"/>
    <w:rsid w:val="00E63142"/>
    <w:rsid w:val="00E63965"/>
    <w:rsid w:val="00E661D4"/>
    <w:rsid w:val="00E7339A"/>
    <w:rsid w:val="00E92295"/>
    <w:rsid w:val="00EA33AA"/>
    <w:rsid w:val="00EA4A86"/>
    <w:rsid w:val="00EA747C"/>
    <w:rsid w:val="00EB61A0"/>
    <w:rsid w:val="00ED113B"/>
    <w:rsid w:val="00EF119F"/>
    <w:rsid w:val="00F05368"/>
    <w:rsid w:val="00F076A6"/>
    <w:rsid w:val="00F1429E"/>
    <w:rsid w:val="00F15BF7"/>
    <w:rsid w:val="00F17ED9"/>
    <w:rsid w:val="00F26B50"/>
    <w:rsid w:val="00F30857"/>
    <w:rsid w:val="00F67B51"/>
    <w:rsid w:val="00F742B0"/>
    <w:rsid w:val="00F9146E"/>
    <w:rsid w:val="00FB1B17"/>
    <w:rsid w:val="00FB4DFA"/>
    <w:rsid w:val="00FB6DA7"/>
    <w:rsid w:val="00FC4F56"/>
    <w:rsid w:val="00FC5E6A"/>
    <w:rsid w:val="00FF7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9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imes New Roman"/>
      <w:sz w:val="16"/>
      <w:szCs w:val="16"/>
    </w:rPr>
  </w:style>
  <w:style w:type="character" w:customStyle="1" w:styleId="BalloonTextChar">
    <w:name w:val="Balloon Text Char"/>
    <w:link w:val="BalloonText"/>
    <w:rsid w:val="003C05B2"/>
    <w:rPr>
      <w:rFonts w:ascii="Tahoma" w:eastAsia="Arial" w:hAnsi="Tahoma" w:cs="Tahoma"/>
      <w:color w:val="000000"/>
      <w:sz w:val="16"/>
      <w:szCs w:val="16"/>
    </w:rPr>
  </w:style>
  <w:style w:type="character" w:styleId="CommentReference">
    <w:name w:val="annotation reference"/>
    <w:rsid w:val="00E621F9"/>
    <w:rPr>
      <w:sz w:val="16"/>
      <w:szCs w:val="16"/>
    </w:rPr>
  </w:style>
  <w:style w:type="paragraph" w:styleId="CommentText">
    <w:name w:val="annotation text"/>
    <w:basedOn w:val="Normal"/>
    <w:link w:val="CommentTextChar"/>
    <w:rsid w:val="00E621F9"/>
    <w:rPr>
      <w:rFonts w:cs="Times New Roman"/>
      <w:sz w:val="20"/>
      <w:szCs w:val="20"/>
    </w:rPr>
  </w:style>
  <w:style w:type="character" w:customStyle="1" w:styleId="CommentTextChar">
    <w:name w:val="Comment Text Char"/>
    <w:link w:val="CommentText"/>
    <w:rsid w:val="00E621F9"/>
    <w:rPr>
      <w:rFonts w:ascii="Arial" w:eastAsia="Arial" w:hAnsi="Arial" w:cs="Arial"/>
      <w:color w:val="000000"/>
    </w:rPr>
  </w:style>
  <w:style w:type="paragraph" w:styleId="CommentSubject">
    <w:name w:val="annotation subject"/>
    <w:basedOn w:val="CommentText"/>
    <w:next w:val="CommentText"/>
    <w:link w:val="CommentSubjectChar"/>
    <w:rsid w:val="00E621F9"/>
    <w:rPr>
      <w:b/>
      <w:bCs/>
    </w:rPr>
  </w:style>
  <w:style w:type="character" w:customStyle="1" w:styleId="CommentSubjectChar">
    <w:name w:val="Comment Subject Char"/>
    <w:link w:val="CommentSubject"/>
    <w:rsid w:val="00E621F9"/>
    <w:rPr>
      <w:rFonts w:ascii="Arial" w:eastAsia="Arial" w:hAnsi="Arial" w:cs="Arial"/>
      <w:b/>
      <w:bCs/>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6C4CE-D28A-44B0-ACED-A3341AAD3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34</Pages>
  <Words>3213</Words>
  <Characters>18317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Todd Wegter</cp:lastModifiedBy>
  <cp:revision>259</cp:revision>
  <cp:lastPrinted>2012-01-24T03:32:00Z</cp:lastPrinted>
  <dcterms:created xsi:type="dcterms:W3CDTF">2012-01-23T05:25:00Z</dcterms:created>
  <dcterms:modified xsi:type="dcterms:W3CDTF">2012-01-27T05:01:00Z</dcterms:modified>
</cp:coreProperties>
</file>